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E5C5" w14:textId="6B8372A4" w:rsidR="00D04EF8" w:rsidRDefault="007D1F00" w:rsidP="00932F25">
      <w:pPr>
        <w:spacing w:after="150"/>
      </w:pPr>
      <w:r>
        <w:rPr>
          <w:rFonts w:ascii="Arial"/>
          <w:color w:val="000000"/>
        </w:rPr>
        <w:t>@@@START</w:t>
      </w:r>
    </w:p>
    <w:p w14:paraId="522522D7" w14:textId="77777777" w:rsidR="000964BB" w:rsidRDefault="000964BB" w:rsidP="00932F25">
      <w:pPr>
        <w:pStyle w:val="Heading1"/>
      </w:pPr>
    </w:p>
    <w:p w14:paraId="668CB5DE" w14:textId="2CE11666" w:rsidR="00D04EF8" w:rsidRPr="00932F25" w:rsidRDefault="00000000" w:rsidP="00932F25">
      <w:pPr>
        <w:pStyle w:val="Heading1"/>
      </w:pPr>
      <w:r>
        <w:t>I. ОСНОВНЕ ОДРЕДБЕ</w:t>
      </w:r>
    </w:p>
    <w:p w14:paraId="3F29F6DE" w14:textId="77777777" w:rsidR="00D04EF8" w:rsidRDefault="00000000" w:rsidP="00BF3CE1">
      <w:pPr>
        <w:pStyle w:val="Heading2"/>
      </w:pPr>
      <w:r>
        <w:t xml:space="preserve">1. </w:t>
      </w:r>
      <w:proofErr w:type="spellStart"/>
      <w:r>
        <w:t>Предмет</w:t>
      </w:r>
      <w:proofErr w:type="spellEnd"/>
    </w:p>
    <w:p w14:paraId="47F067B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1.</w:t>
      </w:r>
    </w:p>
    <w:p w14:paraId="6CC85CE7" w14:textId="77777777" w:rsidR="00D04EF8" w:rsidRDefault="00000000">
      <w:pPr>
        <w:spacing w:after="150"/>
      </w:pP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ратификованим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међународним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конвенцијама</w:t>
      </w:r>
      <w:proofErr w:type="spellEnd"/>
      <w:r>
        <w:rPr>
          <w:color w:val="000000"/>
        </w:rPr>
        <w:t>.</w:t>
      </w:r>
    </w:p>
    <w:p w14:paraId="5DA1004E" w14:textId="77777777" w:rsidR="00D04EF8" w:rsidRDefault="00000000">
      <w:pPr>
        <w:spacing w:after="150"/>
      </w:pP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049589E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2.</w:t>
      </w:r>
    </w:p>
    <w:p w14:paraId="77D73289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домаћег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15BA9BA5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државним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аутономије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локалне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самоуправе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32F1D5B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области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саобраћаја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друкчије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одређено.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A1BAD6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држављане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држављанства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11894AE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B0C663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3.</w:t>
      </w:r>
    </w:p>
    <w:p w14:paraId="05BAA0C8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међусобни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63B6C6BC" w14:textId="77777777" w:rsidR="00D04EF8" w:rsidRDefault="00000000">
      <w:pPr>
        <w:spacing w:after="150"/>
      </w:pP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>:</w:t>
      </w:r>
    </w:p>
    <w:p w14:paraId="75F30F55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удруживању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;</w:t>
      </w:r>
    </w:p>
    <w:p w14:paraId="08A02572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иницијативу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;</w:t>
      </w:r>
    </w:p>
    <w:p w14:paraId="02C939BE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постигну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започињања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преговора</w:t>
      </w:r>
      <w:proofErr w:type="spellEnd"/>
      <w:r>
        <w:rPr>
          <w:color w:val="000000"/>
        </w:rPr>
        <w:t>;</w:t>
      </w:r>
    </w:p>
    <w:p w14:paraId="7CB8F1C1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иницијативу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5E1F811C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3)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вери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79A8F3A6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3)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репрезентативном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седам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снагу.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198176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прихвати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иницијативу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репрезентативног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преговорима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односа.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2C673B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утврђен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оснивачким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2519D7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друштва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капитала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Република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аутономна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покрајина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јединица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локалне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самоуправе</w:t>
      </w:r>
      <w:proofErr w:type="spellEnd"/>
      <w:r>
        <w:rPr>
          <w:b/>
          <w:color w:val="000000"/>
        </w:rPr>
        <w:t xml:space="preserve"> (у </w:t>
      </w:r>
      <w:proofErr w:type="spellStart"/>
      <w:r>
        <w:rPr>
          <w:b/>
          <w:color w:val="000000"/>
        </w:rPr>
        <w:t>даљем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тексту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b/>
          <w:color w:val="000000"/>
        </w:rPr>
        <w:t>јавно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предузеће</w:t>
      </w:r>
      <w:proofErr w:type="spellEnd"/>
      <w:r>
        <w:rPr>
          <w:b/>
          <w:color w:val="000000"/>
        </w:rPr>
        <w:t xml:space="preserve">) и </w:t>
      </w:r>
      <w:proofErr w:type="spellStart"/>
      <w:r>
        <w:rPr>
          <w:b/>
          <w:color w:val="000000"/>
        </w:rPr>
        <w:t>друштва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капитала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сагласност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оснивача.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012358C" w14:textId="77777777" w:rsidR="00D04EF8" w:rsidRDefault="00000000">
      <w:pPr>
        <w:spacing w:after="150"/>
      </w:pP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559CFD7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2B5CF7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4.</w:t>
      </w:r>
    </w:p>
    <w:p w14:paraId="13E5305F" w14:textId="77777777" w:rsidR="00D04EF8" w:rsidRDefault="00000000">
      <w:pPr>
        <w:spacing w:after="150"/>
      </w:pP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сагласности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A7D7711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сагласности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256. и 257.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– и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1A4DADC1" w14:textId="77777777" w:rsidR="00D04EF8" w:rsidRDefault="00000000" w:rsidP="00BF3CE1">
      <w:pPr>
        <w:pStyle w:val="Heading2"/>
      </w:pPr>
      <w:r>
        <w:t xml:space="preserve">2. </w:t>
      </w:r>
      <w:proofErr w:type="spellStart"/>
      <w:r>
        <w:t>Значење</w:t>
      </w:r>
      <w:proofErr w:type="spellEnd"/>
      <w:r>
        <w:t xml:space="preserve"> </w:t>
      </w:r>
      <w:proofErr w:type="spellStart"/>
      <w:r>
        <w:t>појединих</w:t>
      </w:r>
      <w:proofErr w:type="spellEnd"/>
      <w:r>
        <w:t xml:space="preserve"> </w:t>
      </w:r>
      <w:proofErr w:type="spellStart"/>
      <w:r>
        <w:t>појмова</w:t>
      </w:r>
      <w:proofErr w:type="spellEnd"/>
    </w:p>
    <w:p w14:paraId="310F922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5.</w:t>
      </w:r>
    </w:p>
    <w:p w14:paraId="3D663E6D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1675C327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домаће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ангажује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14:paraId="3ECC63B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6.</w:t>
      </w:r>
    </w:p>
    <w:p w14:paraId="421963CE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демократска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независна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добровољно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представљања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унапређења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професионалних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економских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социјалних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културних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појединачних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>.</w:t>
      </w:r>
    </w:p>
    <w:p w14:paraId="63169BE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7.</w:t>
      </w:r>
    </w:p>
    <w:p w14:paraId="756773A9" w14:textId="77777777" w:rsidR="00D04EF8" w:rsidRDefault="00000000">
      <w:pPr>
        <w:spacing w:after="150"/>
      </w:pPr>
      <w:proofErr w:type="spellStart"/>
      <w:r>
        <w:rPr>
          <w:color w:val="000000"/>
        </w:rPr>
        <w:t>Удружењем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демократска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независна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добровољно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унапређења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1CCD0193" w14:textId="77777777" w:rsidR="00D04EF8" w:rsidRDefault="00000000" w:rsidP="00BF3CE1">
      <w:pPr>
        <w:pStyle w:val="Heading2"/>
      </w:pPr>
      <w:r>
        <w:t xml:space="preserve">3. </w:t>
      </w:r>
      <w:proofErr w:type="spellStart"/>
      <w:r>
        <w:t>Међусобни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закона</w:t>
      </w:r>
      <w:proofErr w:type="spellEnd"/>
      <w:r>
        <w:t xml:space="preserve">, </w:t>
      </w:r>
      <w:proofErr w:type="spellStart"/>
      <w:r>
        <w:t>колективног</w:t>
      </w:r>
      <w:proofErr w:type="spellEnd"/>
      <w:r>
        <w:t xml:space="preserve"> </w:t>
      </w:r>
      <w:proofErr w:type="spellStart"/>
      <w:r>
        <w:t>уговора</w:t>
      </w:r>
      <w:proofErr w:type="spellEnd"/>
      <w:r>
        <w:t xml:space="preserve">, </w:t>
      </w:r>
      <w:proofErr w:type="spellStart"/>
      <w:r>
        <w:t>правилника</w:t>
      </w:r>
      <w:proofErr w:type="spellEnd"/>
      <w:r>
        <w:t xml:space="preserve"> о </w:t>
      </w:r>
      <w:proofErr w:type="spellStart"/>
      <w:r>
        <w:t>раду</w:t>
      </w:r>
      <w:proofErr w:type="spellEnd"/>
      <w:r>
        <w:t xml:space="preserve"> и </w:t>
      </w:r>
      <w:proofErr w:type="spellStart"/>
      <w:r>
        <w:t>уговора</w:t>
      </w:r>
      <w:proofErr w:type="spellEnd"/>
      <w:r>
        <w:t xml:space="preserve"> о </w:t>
      </w:r>
      <w:proofErr w:type="spellStart"/>
      <w:r>
        <w:t>раду</w:t>
      </w:r>
      <w:proofErr w:type="spellEnd"/>
    </w:p>
    <w:p w14:paraId="7FC21C8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8.</w:t>
      </w:r>
    </w:p>
    <w:p w14:paraId="54CD1C64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) и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BC70EC1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7E8DE79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9.</w:t>
      </w:r>
    </w:p>
    <w:p w14:paraId="24F97D45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поједине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неповољније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12478095" w14:textId="77777777" w:rsidR="00D04EF8" w:rsidRDefault="00000000">
      <w:pPr>
        <w:spacing w:after="150"/>
      </w:pPr>
      <w:proofErr w:type="spellStart"/>
      <w:r>
        <w:rPr>
          <w:color w:val="000000"/>
        </w:rPr>
        <w:t>Поједине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нетачном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појединим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обавезама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ништаве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>.</w:t>
      </w:r>
    </w:p>
    <w:p w14:paraId="5C1C96A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10.</w:t>
      </w:r>
    </w:p>
    <w:p w14:paraId="4FCCDCFC" w14:textId="77777777" w:rsidR="00D04EF8" w:rsidRDefault="00000000">
      <w:pPr>
        <w:spacing w:after="150"/>
      </w:pP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>.</w:t>
      </w:r>
    </w:p>
    <w:p w14:paraId="0146989A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0C58F26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11.</w:t>
      </w:r>
    </w:p>
    <w:p w14:paraId="4B577A69" w14:textId="77777777" w:rsidR="00D04EF8" w:rsidRDefault="00000000">
      <w:pPr>
        <w:spacing w:after="150"/>
      </w:pPr>
      <w:proofErr w:type="spellStart"/>
      <w:r>
        <w:rPr>
          <w:color w:val="000000"/>
        </w:rPr>
        <w:t>Ништавост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одредаба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судом</w:t>
      </w:r>
      <w:proofErr w:type="spellEnd"/>
      <w:r>
        <w:rPr>
          <w:color w:val="000000"/>
        </w:rPr>
        <w:t>.</w:t>
      </w:r>
    </w:p>
    <w:p w14:paraId="75FFE732" w14:textId="77777777" w:rsidR="00D04EF8" w:rsidRDefault="00000000">
      <w:pPr>
        <w:spacing w:after="150"/>
      </w:pPr>
      <w:r>
        <w:rPr>
          <w:color w:val="000000"/>
        </w:rPr>
        <w:t xml:space="preserve">Право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ништавости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застарева</w:t>
      </w:r>
      <w:proofErr w:type="spellEnd"/>
      <w:r>
        <w:rPr>
          <w:color w:val="000000"/>
        </w:rPr>
        <w:t>.</w:t>
      </w:r>
    </w:p>
    <w:p w14:paraId="7555519C" w14:textId="77777777" w:rsidR="00D04EF8" w:rsidRDefault="00000000" w:rsidP="00BF3CE1">
      <w:pPr>
        <w:pStyle w:val="Heading2"/>
      </w:pPr>
      <w:r>
        <w:t xml:space="preserve">4.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и </w:t>
      </w:r>
      <w:proofErr w:type="spellStart"/>
      <w:r>
        <w:t>обавезе</w:t>
      </w:r>
      <w:proofErr w:type="spellEnd"/>
    </w:p>
    <w:p w14:paraId="6528D5F7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1) </w:t>
      </w:r>
      <w:proofErr w:type="spellStart"/>
      <w:r>
        <w:rPr>
          <w:i/>
          <w:color w:val="000000"/>
        </w:rPr>
        <w:t>Права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запослених</w:t>
      </w:r>
      <w:proofErr w:type="spellEnd"/>
    </w:p>
    <w:p w14:paraId="6AA54E2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12.</w:t>
      </w:r>
    </w:p>
    <w:p w14:paraId="62B41DC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b/>
          <w:color w:val="000000"/>
        </w:rPr>
        <w:t>здравље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здравствену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интегритета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достојанство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личности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смањења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старости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материјално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незапослености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32E880C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порођаја</w:t>
      </w:r>
      <w:proofErr w:type="spellEnd"/>
      <w:r>
        <w:rPr>
          <w:color w:val="000000"/>
        </w:rPr>
        <w:t>.</w:t>
      </w:r>
    </w:p>
    <w:p w14:paraId="1CA0AEA1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B581EA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особа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инвалидитетом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5E9C76B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382E4A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13.</w:t>
      </w:r>
    </w:p>
    <w:p w14:paraId="3F89DD63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удруживање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учешће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преговорима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мирно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индивидуалних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консултовање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информисање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изражавање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ставова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битним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>.</w:t>
      </w:r>
    </w:p>
    <w:p w14:paraId="26FF043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погледу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2050B4D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14.</w:t>
      </w:r>
    </w:p>
    <w:p w14:paraId="5336DBFF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учешће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оствареној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пословној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>.</w:t>
      </w:r>
    </w:p>
    <w:p w14:paraId="7AA2A671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2) </w:t>
      </w:r>
      <w:proofErr w:type="spellStart"/>
      <w:r>
        <w:rPr>
          <w:i/>
          <w:color w:val="000000"/>
        </w:rPr>
        <w:t>Обавезе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запослених</w:t>
      </w:r>
      <w:proofErr w:type="spellEnd"/>
    </w:p>
    <w:p w14:paraId="4CD830F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15.</w:t>
      </w:r>
    </w:p>
    <w:p w14:paraId="1CDB4D9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>:</w:t>
      </w:r>
    </w:p>
    <w:p w14:paraId="243BABB7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савесно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>;</w:t>
      </w:r>
    </w:p>
    <w:p w14:paraId="20373E82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>;</w:t>
      </w:r>
    </w:p>
    <w:p w14:paraId="0265CF75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битним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околностима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;</w:t>
      </w:r>
    </w:p>
    <w:p w14:paraId="16D460E5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свакој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потенцијалне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настанак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материјалне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>.</w:t>
      </w:r>
    </w:p>
    <w:p w14:paraId="6C95FD2B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3) </w:t>
      </w:r>
      <w:proofErr w:type="spellStart"/>
      <w:r>
        <w:rPr>
          <w:i/>
          <w:color w:val="000000"/>
        </w:rPr>
        <w:t>Обавезе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послодавца</w:t>
      </w:r>
      <w:proofErr w:type="spellEnd"/>
    </w:p>
    <w:p w14:paraId="511E528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16.</w:t>
      </w:r>
    </w:p>
    <w:p w14:paraId="135010AF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>:</w:t>
      </w:r>
    </w:p>
    <w:p w14:paraId="019CB9AF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;</w:t>
      </w:r>
    </w:p>
    <w:p w14:paraId="748C1336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>;</w:t>
      </w:r>
    </w:p>
    <w:p w14:paraId="3CC9F801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организацији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правилима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произлазе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;</w:t>
      </w:r>
    </w:p>
    <w:p w14:paraId="2B3C0745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;</w:t>
      </w:r>
    </w:p>
    <w:p w14:paraId="38EFB1CA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>.</w:t>
      </w:r>
    </w:p>
    <w:p w14:paraId="5E847669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4) </w:t>
      </w:r>
      <w:proofErr w:type="spellStart"/>
      <w:r>
        <w:rPr>
          <w:i/>
          <w:color w:val="000000"/>
        </w:rPr>
        <w:t>Обавезе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послодавца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запосленог</w:t>
      </w:r>
      <w:proofErr w:type="spellEnd"/>
    </w:p>
    <w:p w14:paraId="1ABF86C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17.</w:t>
      </w:r>
    </w:p>
    <w:p w14:paraId="40A2DBC2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придржавају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42D57C4A" w14:textId="77777777" w:rsidR="00D04EF8" w:rsidRDefault="00000000" w:rsidP="00BF3CE1">
      <w:pPr>
        <w:pStyle w:val="Heading2"/>
      </w:pPr>
      <w:r>
        <w:t xml:space="preserve">5. </w:t>
      </w:r>
      <w:proofErr w:type="spellStart"/>
      <w:r>
        <w:t>Забрана</w:t>
      </w:r>
      <w:proofErr w:type="spellEnd"/>
      <w:r>
        <w:t xml:space="preserve"> </w:t>
      </w:r>
      <w:proofErr w:type="spellStart"/>
      <w:r>
        <w:t>дискриминације</w:t>
      </w:r>
      <w:proofErr w:type="spellEnd"/>
    </w:p>
    <w:p w14:paraId="130E026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18.</w:t>
      </w:r>
    </w:p>
    <w:p w14:paraId="1B7F8D0D" w14:textId="77777777" w:rsidR="00D04EF8" w:rsidRDefault="00000000">
      <w:pPr>
        <w:spacing w:after="150"/>
      </w:pPr>
      <w:proofErr w:type="spellStart"/>
      <w:r>
        <w:rPr>
          <w:color w:val="000000"/>
        </w:rPr>
        <w:t>Забрањена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рођење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језик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старост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трудноћу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здравствено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инвалидност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националну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припадност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вероисповест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брачни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породичне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сексуално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опредељење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политичко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социјално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порекло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имовинско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чланство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политичким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синдикатима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>.</w:t>
      </w:r>
    </w:p>
    <w:p w14:paraId="0752FED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19.</w:t>
      </w:r>
    </w:p>
    <w:p w14:paraId="160682A0" w14:textId="77777777" w:rsidR="00D04EF8" w:rsidRDefault="00000000">
      <w:pPr>
        <w:spacing w:after="150"/>
      </w:pPr>
      <w:proofErr w:type="spellStart"/>
      <w:r>
        <w:rPr>
          <w:color w:val="000000"/>
        </w:rPr>
        <w:t>Непосредна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узроковано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истој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сличној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ситуацији</w:t>
      </w:r>
      <w:proofErr w:type="spellEnd"/>
      <w:r>
        <w:rPr>
          <w:color w:val="000000"/>
        </w:rPr>
        <w:t>.</w:t>
      </w:r>
    </w:p>
    <w:p w14:paraId="12CE00C8" w14:textId="77777777" w:rsidR="00D04EF8" w:rsidRDefault="00000000">
      <w:pPr>
        <w:spacing w:after="150"/>
      </w:pPr>
      <w:proofErr w:type="spellStart"/>
      <w:r>
        <w:rPr>
          <w:color w:val="000000"/>
        </w:rPr>
        <w:t>Посредна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наизглед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неутрална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критеријум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пракса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ставила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неповољнији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статуса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опредељења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0400A52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20.</w:t>
      </w:r>
    </w:p>
    <w:p w14:paraId="27CD120D" w14:textId="77777777" w:rsidR="00D04EF8" w:rsidRDefault="00000000">
      <w:pPr>
        <w:spacing w:after="150"/>
      </w:pPr>
      <w:proofErr w:type="spellStart"/>
      <w:r>
        <w:rPr>
          <w:color w:val="000000"/>
        </w:rPr>
        <w:t>Дискриминација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забрањена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>:</w:t>
      </w:r>
    </w:p>
    <w:p w14:paraId="013A55BE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кандидата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>;</w:t>
      </w:r>
    </w:p>
    <w:p w14:paraId="35F80568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>;</w:t>
      </w:r>
    </w:p>
    <w:p w14:paraId="06F44725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образовање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оспособљавање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усавршавање</w:t>
      </w:r>
      <w:proofErr w:type="spellEnd"/>
      <w:r>
        <w:rPr>
          <w:color w:val="000000"/>
        </w:rPr>
        <w:t>;</w:t>
      </w:r>
    </w:p>
    <w:p w14:paraId="645A05A5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напредовање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послу</w:t>
      </w:r>
      <w:proofErr w:type="spellEnd"/>
      <w:r>
        <w:rPr>
          <w:color w:val="000000"/>
        </w:rPr>
        <w:t>;</w:t>
      </w:r>
    </w:p>
    <w:p w14:paraId="6C97756A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отказ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0980419F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ништаве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>.</w:t>
      </w:r>
    </w:p>
    <w:p w14:paraId="186229A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21.</w:t>
      </w:r>
    </w:p>
    <w:p w14:paraId="08E40086" w14:textId="77777777" w:rsidR="00D04EF8" w:rsidRDefault="00000000">
      <w:pPr>
        <w:spacing w:after="150"/>
      </w:pPr>
      <w:proofErr w:type="spellStart"/>
      <w:r>
        <w:rPr>
          <w:color w:val="000000"/>
        </w:rPr>
        <w:t>Забрањено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узнемиравање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сексуално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узнемиравање</w:t>
      </w:r>
      <w:proofErr w:type="spellEnd"/>
      <w:r>
        <w:rPr>
          <w:color w:val="000000"/>
        </w:rPr>
        <w:t>.</w:t>
      </w:r>
    </w:p>
    <w:p w14:paraId="2DF4D1E6" w14:textId="77777777" w:rsidR="00D04EF8" w:rsidRDefault="00000000">
      <w:pPr>
        <w:spacing w:after="150"/>
      </w:pPr>
      <w:proofErr w:type="spellStart"/>
      <w:r>
        <w:rPr>
          <w:color w:val="000000"/>
        </w:rPr>
        <w:t>Узнемиравање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нежељено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понашање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узроковано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достојанства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непријатељско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понижавајуће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увредљиво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окружење</w:t>
      </w:r>
      <w:proofErr w:type="spellEnd"/>
      <w:r>
        <w:rPr>
          <w:color w:val="000000"/>
        </w:rPr>
        <w:t>.</w:t>
      </w:r>
    </w:p>
    <w:p w14:paraId="24252765" w14:textId="77777777" w:rsidR="00D04EF8" w:rsidRDefault="00000000">
      <w:pPr>
        <w:spacing w:after="150"/>
      </w:pPr>
      <w:proofErr w:type="spellStart"/>
      <w:r>
        <w:rPr>
          <w:color w:val="000000"/>
        </w:rPr>
        <w:t>Сексуално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узнемиравање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вербално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невербално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понашање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достојанства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сфери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непријатељско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понижавајуће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увредљиво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окружење</w:t>
      </w:r>
      <w:proofErr w:type="spellEnd"/>
      <w:r>
        <w:rPr>
          <w:color w:val="000000"/>
        </w:rPr>
        <w:t>.</w:t>
      </w:r>
    </w:p>
    <w:p w14:paraId="4065021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22.</w:t>
      </w:r>
    </w:p>
    <w:p w14:paraId="7E0D1EBD" w14:textId="77777777" w:rsidR="00D04EF8" w:rsidRDefault="00000000">
      <w:pPr>
        <w:spacing w:after="150"/>
      </w:pP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разлике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искључење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првенства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таквим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карактеристике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повезане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одлучујући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сврха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постићи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оправдана</w:t>
      </w:r>
      <w:proofErr w:type="spellEnd"/>
      <w:r>
        <w:rPr>
          <w:color w:val="000000"/>
        </w:rPr>
        <w:t>.</w:t>
      </w:r>
    </w:p>
    <w:p w14:paraId="58612D53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помоћ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категоријама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посебно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особа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инвалидитетом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усвојитеља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старатеља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хранитеља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дискриминацијом</w:t>
      </w:r>
      <w:proofErr w:type="spellEnd"/>
      <w:r>
        <w:rPr>
          <w:color w:val="000000"/>
        </w:rPr>
        <w:t>.</w:t>
      </w:r>
    </w:p>
    <w:p w14:paraId="23149BF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8AF881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23.</w:t>
      </w:r>
    </w:p>
    <w:p w14:paraId="31052A95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дискриминације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одредаба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18–21.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2E3F678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тужилац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вероватним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дискриминација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терет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доказивања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понашања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представља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дискриминацију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туженом.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1727D6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040D0F3" w14:textId="77777777" w:rsidR="00D04EF8" w:rsidRDefault="00000000" w:rsidP="00BF3CE1">
      <w:pPr>
        <w:pStyle w:val="Heading1"/>
      </w:pPr>
      <w:r>
        <w:t>II. ЗАСНИВАЊЕ РАДНОГ ОДНОСА</w:t>
      </w:r>
    </w:p>
    <w:p w14:paraId="419CC488" w14:textId="77777777" w:rsidR="00D04EF8" w:rsidRDefault="00000000" w:rsidP="00BF3CE1">
      <w:pPr>
        <w:pStyle w:val="Heading2"/>
      </w:pPr>
      <w:r>
        <w:t xml:space="preserve">1. </w:t>
      </w:r>
      <w:proofErr w:type="spellStart"/>
      <w:r>
        <w:t>Услови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заснивање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</w:p>
    <w:p w14:paraId="362C6F7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24.</w:t>
      </w:r>
    </w:p>
    <w:p w14:paraId="61BD352B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организацији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систематизацији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>).</w:t>
      </w:r>
    </w:p>
    <w:p w14:paraId="32ADA60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Правилником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организациони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назив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опис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врста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степен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спреме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образовања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извршилаца.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AC6907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изузетно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узастопна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степена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спреме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образовања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EA0003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B35FF0D" w14:textId="77777777" w:rsidR="00D04EF8" w:rsidRDefault="00000000">
      <w:pPr>
        <w:spacing w:after="150"/>
      </w:pP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10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и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.</w:t>
      </w:r>
    </w:p>
    <w:p w14:paraId="018655DE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998C55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25.</w:t>
      </w:r>
    </w:p>
    <w:p w14:paraId="14D79471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усвојиоца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стараоца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угрожава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морал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образовање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2D667F5E" w14:textId="77777777" w:rsidR="00D04EF8" w:rsidRDefault="00000000">
      <w:pPr>
        <w:spacing w:after="150"/>
      </w:pP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>.</w:t>
      </w:r>
    </w:p>
    <w:p w14:paraId="5030FFD8" w14:textId="77777777" w:rsidR="00D04EF8" w:rsidRDefault="00000000">
      <w:pPr>
        <w:spacing w:after="150"/>
      </w:pP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лекарског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прегледа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републичка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>.</w:t>
      </w:r>
    </w:p>
    <w:p w14:paraId="02D3D6A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26.</w:t>
      </w:r>
    </w:p>
    <w:p w14:paraId="13DD8F7F" w14:textId="77777777" w:rsidR="00D04EF8" w:rsidRDefault="00000000">
      <w:pPr>
        <w:spacing w:after="150"/>
      </w:pPr>
      <w:proofErr w:type="spellStart"/>
      <w:r>
        <w:rPr>
          <w:color w:val="000000"/>
        </w:rPr>
        <w:t>Кандидат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приликом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>.</w:t>
      </w:r>
    </w:p>
    <w:p w14:paraId="35D6A6AC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кандидата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породичном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статусу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планирању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>.</w:t>
      </w:r>
    </w:p>
    <w:p w14:paraId="06C4F36C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знатан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ризик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14:paraId="4CBB2F08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отказу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кандидата</w:t>
      </w:r>
      <w:proofErr w:type="spellEnd"/>
      <w:r>
        <w:rPr>
          <w:color w:val="000000"/>
        </w:rPr>
        <w:t>.</w:t>
      </w:r>
    </w:p>
    <w:p w14:paraId="4408139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27.</w:t>
      </w:r>
    </w:p>
    <w:p w14:paraId="04E50903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кандидата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правима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правилима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61977A8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28.</w:t>
      </w:r>
    </w:p>
    <w:p w14:paraId="0B45517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Особа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инвалидитетом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7D53C8D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24D45F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29.</w:t>
      </w:r>
    </w:p>
    <w:p w14:paraId="3982B8E0" w14:textId="77777777" w:rsidR="00D04EF8" w:rsidRDefault="00000000">
      <w:pPr>
        <w:spacing w:after="150"/>
      </w:pPr>
      <w:proofErr w:type="spellStart"/>
      <w:r>
        <w:rPr>
          <w:color w:val="000000"/>
        </w:rPr>
        <w:t>Страни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држављанин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држављанства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66FB4B87" w14:textId="77777777" w:rsidR="00D04EF8" w:rsidRDefault="00000000" w:rsidP="00BF3CE1">
      <w:pPr>
        <w:pStyle w:val="Heading2"/>
      </w:pPr>
      <w:r>
        <w:t xml:space="preserve">2. </w:t>
      </w:r>
      <w:proofErr w:type="spellStart"/>
      <w:r>
        <w:t>Уговор</w:t>
      </w:r>
      <w:proofErr w:type="spellEnd"/>
      <w:r>
        <w:t xml:space="preserve"> о </w:t>
      </w:r>
      <w:proofErr w:type="spellStart"/>
      <w:r>
        <w:t>раду</w:t>
      </w:r>
      <w:proofErr w:type="spellEnd"/>
    </w:p>
    <w:p w14:paraId="518D784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30.</w:t>
      </w:r>
    </w:p>
    <w:p w14:paraId="3B4CD7EC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0E044A2F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>.</w:t>
      </w:r>
    </w:p>
    <w:p w14:paraId="559EB18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потпишу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и </w:t>
      </w:r>
      <w:proofErr w:type="gramStart"/>
      <w:r>
        <w:rPr>
          <w:b/>
          <w:color w:val="000000"/>
        </w:rPr>
        <w:t>послодавац.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40E958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примерка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два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задржава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послодавац.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E8B99C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име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рачун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овласте.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C96A462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A2D15A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31.</w:t>
      </w:r>
    </w:p>
    <w:p w14:paraId="3EA4572C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41B112F8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413181B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32.</w:t>
      </w:r>
    </w:p>
    <w:p w14:paraId="234A5094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14:paraId="75020458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ставом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>.</w:t>
      </w:r>
    </w:p>
    <w:p w14:paraId="696DA837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33.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EDB36C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AD02564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назив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седиште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E37254E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лично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место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пребивалишта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боравишта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49EC8BF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врсту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степен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спреме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образовања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proofErr w:type="gram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A88360F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назив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опис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68E9BDE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место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7FE52E3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врсту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BEB3FF" w14:textId="77777777" w:rsidR="00D04EF8" w:rsidRDefault="00000000">
      <w:pPr>
        <w:spacing w:after="150"/>
      </w:pPr>
      <w:r>
        <w:rPr>
          <w:b/>
          <w:color w:val="000000"/>
        </w:rPr>
        <w:t xml:space="preserve">7) </w:t>
      </w:r>
      <w:proofErr w:type="spellStart"/>
      <w:r>
        <w:rPr>
          <w:b/>
          <w:color w:val="000000"/>
        </w:rPr>
        <w:t>трајање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основ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90BF5D5" w14:textId="77777777" w:rsidR="00D04EF8" w:rsidRDefault="00000000">
      <w:pPr>
        <w:spacing w:after="150"/>
      </w:pPr>
      <w:r>
        <w:rPr>
          <w:b/>
          <w:color w:val="000000"/>
        </w:rPr>
        <w:t xml:space="preserve">8) </w:t>
      </w:r>
      <w:proofErr w:type="spellStart"/>
      <w:r>
        <w:rPr>
          <w:b/>
          <w:color w:val="000000"/>
        </w:rPr>
        <w:t>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почетка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AE2CF11" w14:textId="77777777" w:rsidR="00D04EF8" w:rsidRDefault="00000000">
      <w:pPr>
        <w:spacing w:after="150"/>
      </w:pPr>
      <w:r>
        <w:rPr>
          <w:b/>
          <w:color w:val="000000"/>
        </w:rPr>
        <w:t xml:space="preserve">9)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пуно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непуно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скраћено</w:t>
      </w:r>
      <w:proofErr w:type="spellEnd"/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A2E6BC2" w14:textId="77777777" w:rsidR="00D04EF8" w:rsidRDefault="00000000">
      <w:pPr>
        <w:spacing w:after="150"/>
      </w:pPr>
      <w:r>
        <w:rPr>
          <w:b/>
          <w:color w:val="000000"/>
        </w:rPr>
        <w:t xml:space="preserve">10) </w:t>
      </w:r>
      <w:proofErr w:type="spellStart"/>
      <w:r>
        <w:rPr>
          <w:b/>
          <w:color w:val="000000"/>
        </w:rPr>
        <w:t>новчани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proofErr w:type="gram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1E8CE3D" w14:textId="77777777" w:rsidR="00D04EF8" w:rsidRDefault="00000000">
      <w:pPr>
        <w:spacing w:after="150"/>
      </w:pPr>
      <w:r>
        <w:rPr>
          <w:b/>
          <w:color w:val="000000"/>
        </w:rPr>
        <w:t xml:space="preserve">11) </w:t>
      </w:r>
      <w:proofErr w:type="spellStart"/>
      <w:r>
        <w:rPr>
          <w:b/>
          <w:color w:val="000000"/>
        </w:rPr>
        <w:t>елементе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учинка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увећане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3CCF0D" w14:textId="77777777" w:rsidR="00D04EF8" w:rsidRDefault="00000000">
      <w:pPr>
        <w:spacing w:after="150"/>
      </w:pPr>
      <w:r>
        <w:rPr>
          <w:b/>
          <w:color w:val="000000"/>
        </w:rPr>
        <w:t xml:space="preserve">12) </w:t>
      </w:r>
      <w:proofErr w:type="spellStart"/>
      <w:r>
        <w:rPr>
          <w:b/>
          <w:color w:val="000000"/>
        </w:rPr>
        <w:t>рокове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6E01E35" w14:textId="77777777" w:rsidR="00D04EF8" w:rsidRDefault="00000000">
      <w:pPr>
        <w:spacing w:after="150"/>
      </w:pPr>
      <w:r>
        <w:rPr>
          <w:b/>
          <w:color w:val="000000"/>
        </w:rPr>
        <w:t xml:space="preserve">13) </w:t>
      </w:r>
      <w:proofErr w:type="spellStart"/>
      <w:r>
        <w:rPr>
          <w:b/>
          <w:color w:val="000000"/>
        </w:rPr>
        <w:t>трајање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дневног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недељног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EF3B41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елементе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11–13)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колективним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правилником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уговору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назначи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моменту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650B23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општег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акта.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0D1DC5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DFEF92F" w14:textId="77777777" w:rsidR="00D04EF8" w:rsidRDefault="00000000" w:rsidP="00BF3CE1">
      <w:pPr>
        <w:pStyle w:val="Heading2"/>
      </w:pPr>
      <w:r>
        <w:t xml:space="preserve">3. </w:t>
      </w:r>
      <w:proofErr w:type="spellStart"/>
      <w:r>
        <w:t>Ступање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рад</w:t>
      </w:r>
      <w:proofErr w:type="spellEnd"/>
    </w:p>
    <w:p w14:paraId="09AA320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34.</w:t>
      </w:r>
    </w:p>
    <w:p w14:paraId="614F07FB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>.</w:t>
      </w:r>
    </w:p>
    <w:p w14:paraId="2FF215EB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договоре</w:t>
      </w:r>
      <w:proofErr w:type="spellEnd"/>
      <w:r>
        <w:rPr>
          <w:color w:val="000000"/>
        </w:rPr>
        <w:t>.</w:t>
      </w:r>
    </w:p>
    <w:p w14:paraId="753F9F8D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35.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4D8D37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њихову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копију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држи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седишту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просторији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месту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зависности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ангажовано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D36589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обављању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закљученог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поднесе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јединствену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пријаву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Централни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регистар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најкасније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ангажованог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18F0C40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79D75CB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1EBCD580" w14:textId="77777777" w:rsidR="00D04EF8" w:rsidRDefault="00000000" w:rsidP="00BF3CE1">
      <w:pPr>
        <w:pStyle w:val="Heading2"/>
      </w:pPr>
      <w:r>
        <w:t xml:space="preserve">4. </w:t>
      </w:r>
      <w:proofErr w:type="spellStart"/>
      <w:r>
        <w:t>Пробни</w:t>
      </w:r>
      <w:proofErr w:type="spellEnd"/>
      <w:r>
        <w:t xml:space="preserve"> </w:t>
      </w:r>
      <w:proofErr w:type="spellStart"/>
      <w:r>
        <w:t>рад</w:t>
      </w:r>
      <w:proofErr w:type="spellEnd"/>
    </w:p>
    <w:p w14:paraId="4D57406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36.</w:t>
      </w:r>
    </w:p>
    <w:p w14:paraId="274F86E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пробни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повезаних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сродних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0F6A4E2" w14:textId="77777777" w:rsidR="00D04EF8" w:rsidRDefault="00000000">
      <w:pPr>
        <w:spacing w:after="150"/>
      </w:pPr>
      <w:proofErr w:type="spellStart"/>
      <w:r>
        <w:rPr>
          <w:color w:val="000000"/>
        </w:rPr>
        <w:t>Пробни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>.</w:t>
      </w:r>
    </w:p>
    <w:p w14:paraId="0120339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пробни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.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образложи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B67F841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пробног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показао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6EABABA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AE438DF" w14:textId="77777777" w:rsidR="00D04EF8" w:rsidRDefault="00000000" w:rsidP="00BF3CE1">
      <w:pPr>
        <w:pStyle w:val="Heading2"/>
      </w:pPr>
      <w:r>
        <w:t xml:space="preserve">5. </w:t>
      </w:r>
      <w:proofErr w:type="spellStart"/>
      <w:r>
        <w:t>Радни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одређено</w:t>
      </w:r>
      <w:proofErr w:type="spellEnd"/>
      <w:r>
        <w:t xml:space="preserve"> </w:t>
      </w:r>
      <w:proofErr w:type="spellStart"/>
      <w:r>
        <w:t>време</w:t>
      </w:r>
      <w:proofErr w:type="spellEnd"/>
    </w:p>
    <w:p w14:paraId="3066A6BE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37.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D1797C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унапред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објективним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разлозима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оправдани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наступањем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догађаја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тих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потреба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**</w:t>
      </w:r>
    </w:p>
    <w:p w14:paraId="3D273F9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прекидима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прекида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24 </w:t>
      </w:r>
      <w:proofErr w:type="gramStart"/>
      <w:r>
        <w:rPr>
          <w:b/>
          <w:color w:val="000000"/>
        </w:rPr>
        <w:t>месеца.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**</w:t>
      </w:r>
    </w:p>
    <w:p w14:paraId="25BFF6B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Прекид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прекидом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**</w:t>
      </w:r>
    </w:p>
    <w:p w14:paraId="5067FF4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Изузетно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0B82C5E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одсутног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повратка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48ADE1F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пројекту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унапред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завршетка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пројекта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E785283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држављанином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дозволе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издата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дозвола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90219D2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новооснованог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упис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регистар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моменту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старији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укупно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36 </w:t>
      </w:r>
      <w:proofErr w:type="spellStart"/>
      <w:proofErr w:type="gram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**</w:t>
      </w:r>
    </w:p>
    <w:p w14:paraId="20A569E7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незапосленим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испуњења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старосну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пензију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недостаје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испуњења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прописима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пензијском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инвалидском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осигурању.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4DC89E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4.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1–3)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BA230B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заснован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неодређено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8349EB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5BAE84B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95/2018 (</w:t>
      </w:r>
      <w:proofErr w:type="spellStart"/>
      <w:r>
        <w:rPr>
          <w:color w:val="000000"/>
        </w:rPr>
        <w:t>види</w:t>
      </w:r>
      <w:proofErr w:type="spellEnd"/>
      <w:r>
        <w:rPr>
          <w:color w:val="000000"/>
        </w:rPr>
        <w:t xml:space="preserve"> </w:t>
      </w:r>
      <w:hyperlink r:id="rId4">
        <w:proofErr w:type="spellStart"/>
        <w:r>
          <w:rPr>
            <w:rStyle w:val="Hyperlink"/>
            <w:color w:val="008000"/>
          </w:rPr>
          <w:t>Аутентично</w:t>
        </w:r>
        <w:proofErr w:type="spellEnd"/>
        <w:r>
          <w:rPr>
            <w:rStyle w:val="Hyperlink"/>
            <w:color w:val="008000"/>
          </w:rPr>
          <w:t xml:space="preserve"> </w:t>
        </w:r>
        <w:proofErr w:type="spellStart"/>
        <w:r>
          <w:rPr>
            <w:rStyle w:val="Hyperlink"/>
            <w:color w:val="008000"/>
          </w:rPr>
          <w:t>тумачење</w:t>
        </w:r>
        <w:proofErr w:type="spellEnd"/>
      </w:hyperlink>
      <w:r>
        <w:rPr>
          <w:color w:val="000000"/>
        </w:rPr>
        <w:t>)</w:t>
      </w:r>
    </w:p>
    <w:p w14:paraId="7E6E5617" w14:textId="77777777" w:rsidR="00D04EF8" w:rsidRDefault="00000000" w:rsidP="00BF3CE1">
      <w:pPr>
        <w:pStyle w:val="Heading2"/>
      </w:pPr>
      <w:r>
        <w:t xml:space="preserve">6. </w:t>
      </w:r>
      <w:proofErr w:type="spellStart"/>
      <w:r>
        <w:t>Радни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обављање</w:t>
      </w:r>
      <w:proofErr w:type="spellEnd"/>
      <w:r>
        <w:t xml:space="preserve"> </w:t>
      </w:r>
      <w:proofErr w:type="spellStart"/>
      <w:r>
        <w:t>послова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повећаним</w:t>
      </w:r>
      <w:proofErr w:type="spellEnd"/>
      <w:r>
        <w:t xml:space="preserve"> </w:t>
      </w:r>
      <w:proofErr w:type="spellStart"/>
      <w:r>
        <w:t>ризиком</w:t>
      </w:r>
      <w:proofErr w:type="spellEnd"/>
    </w:p>
    <w:p w14:paraId="69E9B02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38.</w:t>
      </w:r>
    </w:p>
    <w:p w14:paraId="4518D06B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повећаним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ризиком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утврђеним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>.</w:t>
      </w:r>
    </w:p>
    <w:p w14:paraId="64006E7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7F99A92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4FB6801" w14:textId="77777777" w:rsidR="00D04EF8" w:rsidRDefault="00000000" w:rsidP="00BF3CE1">
      <w:pPr>
        <w:pStyle w:val="Heading2"/>
      </w:pPr>
      <w:r>
        <w:t xml:space="preserve">7. </w:t>
      </w:r>
      <w:proofErr w:type="spellStart"/>
      <w:r>
        <w:t>Радни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непуним</w:t>
      </w:r>
      <w:proofErr w:type="spellEnd"/>
      <w:r>
        <w:t xml:space="preserve"> </w:t>
      </w:r>
      <w:proofErr w:type="spellStart"/>
      <w:r>
        <w:t>радним</w:t>
      </w:r>
      <w:proofErr w:type="spellEnd"/>
      <w:r>
        <w:t xml:space="preserve"> </w:t>
      </w:r>
      <w:proofErr w:type="spellStart"/>
      <w:r>
        <w:t>временом</w:t>
      </w:r>
      <w:proofErr w:type="spellEnd"/>
    </w:p>
    <w:p w14:paraId="7BD1CD9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39.</w:t>
      </w:r>
    </w:p>
    <w:p w14:paraId="3AC93B40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непуним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54F2E9FB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40.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60712F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сразмерно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поједина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друкчије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одређено.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86F138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сличним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пословима.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84BEED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благовремено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доступности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пуним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и у </w:t>
      </w:r>
      <w:proofErr w:type="spellStart"/>
      <w:r>
        <w:rPr>
          <w:b/>
          <w:color w:val="000000"/>
        </w:rPr>
        <w:t>роковима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актом.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4158F2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размотри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прелазак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прелазак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A22CDF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Колективним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сарадња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информисање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443AEE2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398D22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41.</w:t>
      </w:r>
    </w:p>
    <w:p w14:paraId="08C2983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непуним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2C55D6A9" w14:textId="77777777" w:rsidR="00D04EF8" w:rsidRDefault="00000000" w:rsidP="00BF3CE1">
      <w:pPr>
        <w:pStyle w:val="Heading2"/>
      </w:pPr>
      <w:r>
        <w:t xml:space="preserve">8. </w:t>
      </w:r>
      <w:proofErr w:type="spellStart"/>
      <w:r>
        <w:t>Радни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обављање</w:t>
      </w:r>
      <w:proofErr w:type="spellEnd"/>
      <w:r>
        <w:t xml:space="preserve"> </w:t>
      </w:r>
      <w:proofErr w:type="spellStart"/>
      <w:r>
        <w:t>послова</w:t>
      </w:r>
      <w:proofErr w:type="spellEnd"/>
      <w:r>
        <w:t xml:space="preserve"> </w:t>
      </w:r>
      <w:proofErr w:type="spellStart"/>
      <w:r>
        <w:t>ван</w:t>
      </w:r>
      <w:proofErr w:type="spellEnd"/>
      <w:r>
        <w:t xml:space="preserve"> </w:t>
      </w:r>
      <w:proofErr w:type="spellStart"/>
      <w:r>
        <w:t>просторија</w:t>
      </w:r>
      <w:proofErr w:type="spellEnd"/>
      <w:r>
        <w:t xml:space="preserve"> </w:t>
      </w:r>
      <w:proofErr w:type="spellStart"/>
      <w:r>
        <w:t>послодавца</w:t>
      </w:r>
      <w:proofErr w:type="spellEnd"/>
    </w:p>
    <w:p w14:paraId="7418EE14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42.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72698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просторија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F4842D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просторија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обухвата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даљину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куће.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2389B8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одредаба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33.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и: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0B456A7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трајање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нормативима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16D03C1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надзора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квалитетом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E360110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средства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набави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инсталира</w:t>
      </w:r>
      <w:proofErr w:type="spellEnd"/>
      <w:r>
        <w:rPr>
          <w:b/>
          <w:color w:val="000000"/>
        </w:rPr>
        <w:t xml:space="preserve"> и </w:t>
      </w:r>
      <w:proofErr w:type="spellStart"/>
      <w:proofErr w:type="gramStart"/>
      <w:r>
        <w:rPr>
          <w:b/>
          <w:color w:val="000000"/>
        </w:rPr>
        <w:t>одржава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8D3D00D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коришћење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употребу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средстава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њихову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употребу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0E16BB2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њиховог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утврђивања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2ED77F0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и </w:t>
      </w:r>
      <w:proofErr w:type="gramStart"/>
      <w:r>
        <w:rPr>
          <w:b/>
          <w:color w:val="000000"/>
        </w:rPr>
        <w:t>обавезе.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B1EF7C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Основна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мањем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просторијама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E151D2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распореду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прековременом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прерасподели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ноћном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одморима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одсуствима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друкчије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0B7AE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Количина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рокови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онемогућава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дневни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недељни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актом.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7658FE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140CBF0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43.</w:t>
      </w:r>
    </w:p>
    <w:p w14:paraId="7DDC6A7D" w14:textId="77777777" w:rsidR="00D04EF8" w:rsidRDefault="00000000" w:rsidP="00BF3CE1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16.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BEE260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44.</w:t>
      </w:r>
    </w:p>
    <w:p w14:paraId="4A350A72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просторија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угрожавају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средину</w:t>
      </w:r>
      <w:proofErr w:type="spellEnd"/>
      <w:r>
        <w:rPr>
          <w:color w:val="000000"/>
        </w:rPr>
        <w:t>.</w:t>
      </w:r>
    </w:p>
    <w:p w14:paraId="6FDE8A95" w14:textId="77777777" w:rsidR="00D04EF8" w:rsidRDefault="00000000" w:rsidP="00BF3CE1">
      <w:pPr>
        <w:pStyle w:val="Heading2"/>
      </w:pPr>
      <w:r>
        <w:t xml:space="preserve">9. </w:t>
      </w:r>
      <w:proofErr w:type="spellStart"/>
      <w:r>
        <w:t>Радни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кућним</w:t>
      </w:r>
      <w:proofErr w:type="spellEnd"/>
      <w:r>
        <w:t xml:space="preserve"> </w:t>
      </w:r>
      <w:proofErr w:type="spellStart"/>
      <w:r>
        <w:t>помоћним</w:t>
      </w:r>
      <w:proofErr w:type="spellEnd"/>
      <w:r>
        <w:t xml:space="preserve"> </w:t>
      </w:r>
      <w:proofErr w:type="spellStart"/>
      <w:r>
        <w:t>особљем</w:t>
      </w:r>
      <w:proofErr w:type="spellEnd"/>
    </w:p>
    <w:p w14:paraId="477767C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45.</w:t>
      </w:r>
    </w:p>
    <w:p w14:paraId="4AD5C5B7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кућног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особља</w:t>
      </w:r>
      <w:proofErr w:type="spellEnd"/>
      <w:r>
        <w:rPr>
          <w:color w:val="000000"/>
        </w:rPr>
        <w:t>.</w:t>
      </w:r>
    </w:p>
    <w:p w14:paraId="060ED7B3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натури</w:t>
      </w:r>
      <w:proofErr w:type="spellEnd"/>
      <w:r>
        <w:rPr>
          <w:color w:val="000000"/>
        </w:rPr>
        <w:t>.</w:t>
      </w:r>
    </w:p>
    <w:p w14:paraId="027595D1" w14:textId="77777777" w:rsidR="00D04EF8" w:rsidRDefault="00000000">
      <w:pPr>
        <w:spacing w:after="150"/>
      </w:pPr>
      <w:proofErr w:type="spellStart"/>
      <w:r>
        <w:rPr>
          <w:color w:val="000000"/>
        </w:rPr>
        <w:t>Исплатом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натури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становања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исхране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становања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исхране</w:t>
      </w:r>
      <w:proofErr w:type="spellEnd"/>
      <w:r>
        <w:rPr>
          <w:color w:val="000000"/>
        </w:rPr>
        <w:t>.</w:t>
      </w:r>
    </w:p>
    <w:p w14:paraId="740137B5" w14:textId="77777777" w:rsidR="00D04EF8" w:rsidRDefault="00000000">
      <w:pPr>
        <w:spacing w:after="150"/>
      </w:pPr>
      <w:proofErr w:type="spellStart"/>
      <w:r>
        <w:rPr>
          <w:color w:val="000000"/>
        </w:rPr>
        <w:t>Вредност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натури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изразити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новцу</w:t>
      </w:r>
      <w:proofErr w:type="spellEnd"/>
      <w:r>
        <w:rPr>
          <w:color w:val="000000"/>
        </w:rPr>
        <w:t>.</w:t>
      </w:r>
    </w:p>
    <w:p w14:paraId="6DC31137" w14:textId="77777777" w:rsidR="00D04EF8" w:rsidRDefault="00000000">
      <w:pPr>
        <w:spacing w:after="150"/>
      </w:pPr>
      <w:proofErr w:type="spellStart"/>
      <w:r>
        <w:rPr>
          <w:color w:val="000000"/>
        </w:rPr>
        <w:t>Најмањи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проценат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новцу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50%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6F78627D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новцу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делом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натури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новцу</w:t>
      </w:r>
      <w:proofErr w:type="spellEnd"/>
      <w:r>
        <w:rPr>
          <w:color w:val="000000"/>
        </w:rPr>
        <w:t>.</w:t>
      </w:r>
    </w:p>
    <w:p w14:paraId="78674AD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супружником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усвојиоцем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усвојеником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крвним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сродником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правој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линији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обзира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степен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сродства</w:t>
      </w:r>
      <w:proofErr w:type="spellEnd"/>
      <w:r>
        <w:rPr>
          <w:b/>
          <w:color w:val="000000"/>
        </w:rPr>
        <w:t xml:space="preserve"> и у </w:t>
      </w:r>
      <w:proofErr w:type="spellStart"/>
      <w:r>
        <w:rPr>
          <w:b/>
          <w:color w:val="000000"/>
        </w:rPr>
        <w:t>побочној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линији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степена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сродства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тазбинским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сродником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степена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сродства.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DAE4C6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2B5FDD6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46.</w:t>
      </w:r>
    </w:p>
    <w:p w14:paraId="6AD7BC3A" w14:textId="77777777" w:rsidR="00D04EF8" w:rsidRDefault="00000000" w:rsidP="00BF3CE1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18.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715CF3D4" w14:textId="77777777" w:rsidR="00D04EF8" w:rsidRDefault="00000000">
      <w:pPr>
        <w:spacing w:after="120"/>
        <w:jc w:val="center"/>
      </w:pPr>
      <w:r>
        <w:rPr>
          <w:i/>
          <w:color w:val="000000"/>
        </w:rPr>
        <w:t> </w:t>
      </w:r>
    </w:p>
    <w:p w14:paraId="16030879" w14:textId="77777777" w:rsidR="00D04EF8" w:rsidRDefault="00000000" w:rsidP="00BF3CE1">
      <w:pPr>
        <w:pStyle w:val="Heading2"/>
      </w:pPr>
      <w:r>
        <w:t xml:space="preserve">10. </w:t>
      </w:r>
      <w:proofErr w:type="spellStart"/>
      <w:r>
        <w:t>Приправници</w:t>
      </w:r>
      <w:proofErr w:type="spellEnd"/>
    </w:p>
    <w:p w14:paraId="0D68D88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47.</w:t>
      </w:r>
    </w:p>
    <w:p w14:paraId="0A48AE2F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својству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приправника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занимање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стекло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степен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спреме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>.</w:t>
      </w:r>
    </w:p>
    <w:p w14:paraId="214EF873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приправнички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стаж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степену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>.</w:t>
      </w:r>
    </w:p>
    <w:p w14:paraId="6D9E102B" w14:textId="77777777" w:rsidR="00D04EF8" w:rsidRDefault="00000000">
      <w:pPr>
        <w:spacing w:after="150"/>
      </w:pPr>
      <w:proofErr w:type="spellStart"/>
      <w:r>
        <w:rPr>
          <w:color w:val="000000"/>
        </w:rPr>
        <w:t>Приправнички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63DF2AE5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приправничког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стажа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приправник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037D74FA" w14:textId="77777777" w:rsidR="00D04EF8" w:rsidRDefault="00000000" w:rsidP="00BF3CE1">
      <w:pPr>
        <w:pStyle w:val="Heading1"/>
      </w:pPr>
      <w:r>
        <w:t>III. УГОВОР О ПРАВИМА И ОБАВЕЗАМА ДИРЕКТОРА</w:t>
      </w:r>
    </w:p>
    <w:p w14:paraId="7EFD4FD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48.</w:t>
      </w:r>
    </w:p>
    <w:p w14:paraId="56EDE890" w14:textId="77777777" w:rsidR="00D04EF8" w:rsidRDefault="00000000">
      <w:pPr>
        <w:spacing w:after="150"/>
      </w:pPr>
      <w:proofErr w:type="spellStart"/>
      <w:r>
        <w:rPr>
          <w:color w:val="000000"/>
        </w:rPr>
        <w:t>Директор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законски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(у </w:t>
      </w:r>
      <w:proofErr w:type="spellStart"/>
      <w:r>
        <w:rPr>
          <w:b/>
          <w:color w:val="000000"/>
        </w:rPr>
        <w:t>даљем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тексту</w:t>
      </w:r>
      <w:proofErr w:type="spellEnd"/>
      <w:r>
        <w:rPr>
          <w:b/>
          <w:color w:val="000000"/>
        </w:rPr>
        <w:t xml:space="preserve">: </w:t>
      </w:r>
      <w:proofErr w:type="spellStart"/>
      <w:proofErr w:type="gramStart"/>
      <w:r>
        <w:rPr>
          <w:b/>
          <w:color w:val="000000"/>
        </w:rPr>
        <w:t>директор</w:t>
      </w:r>
      <w:proofErr w:type="spellEnd"/>
      <w:r>
        <w:rPr>
          <w:b/>
          <w:color w:val="000000"/>
        </w:rPr>
        <w:t>)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7FFFD252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14349737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изабран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разрешења</w:t>
      </w:r>
      <w:proofErr w:type="spellEnd"/>
      <w:r>
        <w:rPr>
          <w:color w:val="000000"/>
        </w:rPr>
        <w:t>.</w:t>
      </w:r>
    </w:p>
    <w:p w14:paraId="4099E389" w14:textId="77777777" w:rsidR="00D04EF8" w:rsidRDefault="00000000">
      <w:pPr>
        <w:spacing w:after="150"/>
      </w:pPr>
      <w:proofErr w:type="spellStart"/>
      <w:r>
        <w:rPr>
          <w:color w:val="000000"/>
        </w:rPr>
        <w:t>Међусобна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6ABACE57" w14:textId="77777777" w:rsidR="00D04EF8" w:rsidRDefault="00000000">
      <w:pPr>
        <w:spacing w:after="150"/>
      </w:pP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 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1B8ADC1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4.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директором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име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929205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9CA6ADD" w14:textId="77777777" w:rsidR="00D04EF8" w:rsidRDefault="00000000" w:rsidP="00BF3CE1">
      <w:pPr>
        <w:pStyle w:val="Heading1"/>
      </w:pPr>
      <w:r>
        <w:t>IV. ОБРАЗОВАЊЕ, СТРУЧНО ОСПОСОБЉАВАЊЕ И УСАВРШАВАЊЕ</w:t>
      </w:r>
    </w:p>
    <w:p w14:paraId="6572A88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49.</w:t>
      </w:r>
    </w:p>
    <w:p w14:paraId="7AB73F64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оспособљавање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усавршавање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>.</w:t>
      </w:r>
    </w:p>
    <w:p w14:paraId="6307DA0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оспособљава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усавршава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>.</w:t>
      </w:r>
    </w:p>
    <w:p w14:paraId="3F455FAB" w14:textId="77777777" w:rsidR="00D04EF8" w:rsidRDefault="00000000">
      <w:pPr>
        <w:spacing w:after="150"/>
      </w:pPr>
      <w:proofErr w:type="spellStart"/>
      <w:r>
        <w:rPr>
          <w:color w:val="000000"/>
        </w:rPr>
        <w:t>Трошкови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стручног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оспособљавања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усавршавања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извора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>.</w:t>
      </w:r>
    </w:p>
    <w:p w14:paraId="63740460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стручно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оспособљавање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усавршавање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>.</w:t>
      </w:r>
    </w:p>
    <w:p w14:paraId="74D8CE3C" w14:textId="77777777" w:rsidR="00D04EF8" w:rsidRDefault="00000000" w:rsidP="00BF3CE1">
      <w:pPr>
        <w:pStyle w:val="Heading1"/>
      </w:pPr>
      <w:r>
        <w:t>V. РАДНО ВРЕМЕ</w:t>
      </w:r>
    </w:p>
    <w:p w14:paraId="3C6CBB33" w14:textId="77777777" w:rsidR="00D04EF8" w:rsidRDefault="00000000" w:rsidP="00BF3CE1">
      <w:pPr>
        <w:pStyle w:val="Heading2"/>
      </w:pPr>
      <w:r>
        <w:t xml:space="preserve">1. </w:t>
      </w:r>
      <w:proofErr w:type="spellStart"/>
      <w:r>
        <w:t>Појам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rPr>
          <w:rFonts w:ascii="Calibri"/>
          <w:vertAlign w:val="superscript"/>
        </w:rPr>
        <w:t>*</w:t>
      </w:r>
    </w:p>
    <w:p w14:paraId="36C01711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50.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41AC7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временски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расположив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налозима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обављају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C82EB9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споразумети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оквиру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куће.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593B6F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приправан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одазове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позив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таква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чему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налази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обављају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EDF601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приправности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висина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A77742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приправности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обављању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позиву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3AFF5C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074A592" w14:textId="77777777" w:rsidR="00D04EF8" w:rsidRDefault="00000000" w:rsidP="00BF3CE1">
      <w:pPr>
        <w:pStyle w:val="Heading2"/>
      </w:pPr>
      <w:r>
        <w:t xml:space="preserve">2. </w:t>
      </w:r>
      <w:proofErr w:type="spellStart"/>
      <w:r>
        <w:t>Пуно</w:t>
      </w:r>
      <w:proofErr w:type="spellEnd"/>
      <w:r>
        <w:t xml:space="preserve"> и </w:t>
      </w:r>
      <w:proofErr w:type="spellStart"/>
      <w:r>
        <w:t>непуно</w:t>
      </w:r>
      <w:proofErr w:type="spellEnd"/>
      <w:r>
        <w:t xml:space="preserve"> </w:t>
      </w:r>
      <w:proofErr w:type="spellStart"/>
      <w:r>
        <w:t>радно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rPr>
          <w:rFonts w:ascii="Calibri"/>
          <w:vertAlign w:val="superscript"/>
        </w:rPr>
        <w:t>*</w:t>
      </w:r>
    </w:p>
    <w:p w14:paraId="1600701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9D8CF9D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51.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DA1944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износи</w:t>
      </w:r>
      <w:proofErr w:type="spellEnd"/>
      <w:r>
        <w:rPr>
          <w:b/>
          <w:color w:val="000000"/>
        </w:rPr>
        <w:t xml:space="preserve"> 40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друкчије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одређено.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AC2995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буде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40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36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недељно.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6814E2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9A1480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Непуно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јесте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54FE0B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6A2F378" w14:textId="77777777" w:rsidR="00D04EF8" w:rsidRDefault="00000000" w:rsidP="00BF3CE1">
      <w:pPr>
        <w:pStyle w:val="Heading2"/>
      </w:pPr>
      <w:r>
        <w:t xml:space="preserve">3. </w:t>
      </w:r>
      <w:proofErr w:type="spellStart"/>
      <w:r>
        <w:t>Скраћено</w:t>
      </w:r>
      <w:proofErr w:type="spellEnd"/>
      <w:r>
        <w:t xml:space="preserve"> </w:t>
      </w:r>
      <w:proofErr w:type="spellStart"/>
      <w:r>
        <w:t>радно</w:t>
      </w:r>
      <w:proofErr w:type="spellEnd"/>
      <w:r>
        <w:t xml:space="preserve"> </w:t>
      </w:r>
      <w:proofErr w:type="spellStart"/>
      <w:r>
        <w:t>време</w:t>
      </w:r>
      <w:proofErr w:type="spellEnd"/>
    </w:p>
    <w:p w14:paraId="346305A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52.</w:t>
      </w:r>
    </w:p>
    <w:p w14:paraId="55DCC74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тешким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напорним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повећано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скраћује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сразмерно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највише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недељно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повећаним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ризиком</w:t>
      </w:r>
      <w:proofErr w:type="spellEnd"/>
      <w:r>
        <w:rPr>
          <w:color w:val="000000"/>
        </w:rPr>
        <w:t>).</w:t>
      </w:r>
    </w:p>
    <w:p w14:paraId="11D71445" w14:textId="77777777" w:rsidR="00D04EF8" w:rsidRDefault="00000000">
      <w:pPr>
        <w:spacing w:after="150"/>
      </w:pPr>
      <w:proofErr w:type="spellStart"/>
      <w:r>
        <w:rPr>
          <w:color w:val="000000"/>
        </w:rPr>
        <w:t>Скраћено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анализе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0331442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скраћено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временом</w:t>
      </w:r>
      <w:proofErr w:type="spellEnd"/>
      <w:r>
        <w:rPr>
          <w:color w:val="000000"/>
        </w:rPr>
        <w:t>.</w:t>
      </w:r>
    </w:p>
    <w:p w14:paraId="140F6E26" w14:textId="77777777" w:rsidR="00D04EF8" w:rsidRDefault="00000000" w:rsidP="00BF3CE1">
      <w:pPr>
        <w:pStyle w:val="Heading2"/>
      </w:pPr>
      <w:r>
        <w:t xml:space="preserve">4. </w:t>
      </w:r>
      <w:proofErr w:type="spellStart"/>
      <w:r>
        <w:t>Прековремени</w:t>
      </w:r>
      <w:proofErr w:type="spellEnd"/>
      <w:r>
        <w:t xml:space="preserve"> </w:t>
      </w:r>
      <w:proofErr w:type="spellStart"/>
      <w:r>
        <w:t>рад</w:t>
      </w:r>
      <w:proofErr w:type="spellEnd"/>
    </w:p>
    <w:p w14:paraId="2F01583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53.</w:t>
      </w:r>
    </w:p>
    <w:p w14:paraId="61A1E722" w14:textId="77777777" w:rsidR="00D04EF8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силе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изненадног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повећања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планиран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прековремени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>).</w:t>
      </w:r>
    </w:p>
    <w:p w14:paraId="1B2CE330" w14:textId="77777777" w:rsidR="00D04EF8" w:rsidRDefault="00000000">
      <w:pPr>
        <w:spacing w:after="150"/>
      </w:pPr>
      <w:proofErr w:type="spellStart"/>
      <w:r>
        <w:rPr>
          <w:color w:val="000000"/>
        </w:rPr>
        <w:t>Прековремени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недељно</w:t>
      </w:r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414682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укључујући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прековремени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DEB7C9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уведено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скраћено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чланом</w:t>
      </w:r>
      <w:proofErr w:type="spellEnd"/>
      <w:r>
        <w:rPr>
          <w:b/>
          <w:color w:val="000000"/>
        </w:rPr>
        <w:t xml:space="preserve"> 52.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прековремени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друкчије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одређено.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E17E5C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5D6E83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54.</w:t>
      </w:r>
    </w:p>
    <w:p w14:paraId="60979FE2" w14:textId="77777777" w:rsidR="00D04EF8" w:rsidRDefault="00000000">
      <w:pPr>
        <w:spacing w:after="150"/>
      </w:pPr>
      <w:proofErr w:type="spellStart"/>
      <w:r>
        <w:rPr>
          <w:color w:val="000000"/>
        </w:rPr>
        <w:t>Дежурство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здравственим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установама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33DD7E63" w14:textId="77777777" w:rsidR="00D04EF8" w:rsidRDefault="00000000" w:rsidP="00BF3CE1">
      <w:pPr>
        <w:pStyle w:val="Heading2"/>
      </w:pPr>
      <w:r>
        <w:t xml:space="preserve">5. </w:t>
      </w:r>
      <w:proofErr w:type="spellStart"/>
      <w:r>
        <w:t>Распоред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времена</w:t>
      </w:r>
      <w:proofErr w:type="spellEnd"/>
    </w:p>
    <w:p w14:paraId="53467B4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55.</w:t>
      </w:r>
    </w:p>
    <w:p w14:paraId="51F40811" w14:textId="77777777" w:rsidR="00D04EF8" w:rsidRDefault="00000000">
      <w:pPr>
        <w:spacing w:after="150"/>
      </w:pPr>
      <w:proofErr w:type="spellStart"/>
      <w:r>
        <w:rPr>
          <w:color w:val="000000"/>
        </w:rPr>
        <w:t>Радна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правилу</w:t>
      </w:r>
      <w:proofErr w:type="spellEnd"/>
      <w:r>
        <w:rPr>
          <w:b/>
          <w:color w:val="000000"/>
        </w:rPr>
        <w:t>,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14:paraId="19E653A3" w14:textId="77777777" w:rsidR="00D04EF8" w:rsidRDefault="00000000">
      <w:pPr>
        <w:spacing w:after="150"/>
      </w:pPr>
      <w:proofErr w:type="spellStart"/>
      <w:r>
        <w:rPr>
          <w:color w:val="000000"/>
        </w:rPr>
        <w:t>Распоред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>.</w:t>
      </w:r>
    </w:p>
    <w:p w14:paraId="3423576D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>.</w:t>
      </w:r>
    </w:p>
    <w:p w14:paraId="4ADDC7D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ноћу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природа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организација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радну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распоред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начин.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94760E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природа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организација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дозвољава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почетак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завршетак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утврдити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уговорити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одређеном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временском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интервалу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клизно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време</w:t>
      </w:r>
      <w:proofErr w:type="gramStart"/>
      <w:r>
        <w:rPr>
          <w:b/>
          <w:color w:val="000000"/>
        </w:rPr>
        <w:t>).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5CB4A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евиденцију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прековременом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398AB8B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9DC323A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2F7F8FF9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56.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BC3001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распореду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промени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распореда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унапред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увођења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прековременог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2E6B0B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Изузетно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распореду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промени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распореда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краћем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48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унапред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непредвиђених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околности.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716583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организован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организација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непуно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распоређено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недељама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већ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просечно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месечном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нивоу.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F41FF01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48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укључујући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прековремени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1E0B3D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45FF6EE" w14:textId="77777777" w:rsidR="00D04EF8" w:rsidRDefault="00000000" w:rsidP="00BF3CE1">
      <w:pPr>
        <w:pStyle w:val="Heading2"/>
      </w:pPr>
      <w:r>
        <w:t xml:space="preserve">6. </w:t>
      </w:r>
      <w:proofErr w:type="spellStart"/>
      <w:r>
        <w:t>Прерасподела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времена</w:t>
      </w:r>
      <w:proofErr w:type="spellEnd"/>
    </w:p>
    <w:p w14:paraId="6090C84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57.</w:t>
      </w:r>
    </w:p>
    <w:p w14:paraId="2D610286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прерасподелу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боље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рационалније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роковима</w:t>
      </w:r>
      <w:proofErr w:type="spellEnd"/>
      <w:r>
        <w:rPr>
          <w:color w:val="000000"/>
        </w:rPr>
        <w:t>.</w:t>
      </w:r>
    </w:p>
    <w:p w14:paraId="7DAA8C44" w14:textId="77777777" w:rsidR="00D04EF8" w:rsidRDefault="00000000">
      <w:pPr>
        <w:spacing w:after="150"/>
      </w:pPr>
      <w:proofErr w:type="spellStart"/>
      <w:r>
        <w:rPr>
          <w:color w:val="000000"/>
        </w:rPr>
        <w:t>Прерасподела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периоду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календарске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просеку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уговореног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12D418B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Колективним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прерасподела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везује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календарску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девет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месеци.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DC61D9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сагласио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прерасподели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просеку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утврђеног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часови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просечног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обрачунавају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исплаћују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прековремени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46A31A0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прерасподеле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60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недељно</w:t>
      </w:r>
      <w:proofErr w:type="spellEnd"/>
      <w:r>
        <w:rPr>
          <w:color w:val="000000"/>
        </w:rPr>
        <w:t>.</w:t>
      </w:r>
    </w:p>
    <w:p w14:paraId="58FEA60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C356C9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58.</w:t>
      </w:r>
    </w:p>
    <w:p w14:paraId="68946A5F" w14:textId="77777777" w:rsidR="00D04EF8" w:rsidRDefault="00000000">
      <w:pPr>
        <w:spacing w:after="150"/>
      </w:pPr>
      <w:proofErr w:type="spellStart"/>
      <w:r>
        <w:rPr>
          <w:color w:val="000000"/>
        </w:rPr>
        <w:t>Прерасподела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>.</w:t>
      </w:r>
    </w:p>
    <w:p w14:paraId="20C1A637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59.</w:t>
      </w:r>
    </w:p>
    <w:p w14:paraId="40124E71" w14:textId="77777777" w:rsidR="00D04EF8" w:rsidRDefault="00000000" w:rsidP="00BF3CE1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26.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1958235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60.</w:t>
      </w:r>
    </w:p>
    <w:p w14:paraId="654F7ADE" w14:textId="77777777" w:rsidR="00D04EF8" w:rsidRDefault="00000000">
      <w:pPr>
        <w:spacing w:after="150"/>
      </w:pPr>
      <w:proofErr w:type="spellStart"/>
      <w:r>
        <w:rPr>
          <w:color w:val="000000"/>
        </w:rPr>
        <w:t>Прерасподела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уведено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скраћено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чланом</w:t>
      </w:r>
      <w:proofErr w:type="spellEnd"/>
      <w:r>
        <w:rPr>
          <w:color w:val="000000"/>
        </w:rPr>
        <w:t xml:space="preserve"> 52.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35298971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61.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58A720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прерасподела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часови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остварени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прерасподели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прерачунају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његово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одјави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часове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часове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прековременог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44E59B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D296991" w14:textId="77777777" w:rsidR="00D04EF8" w:rsidRDefault="00000000" w:rsidP="00BF3CE1">
      <w:pPr>
        <w:pStyle w:val="Heading2"/>
      </w:pPr>
      <w:r>
        <w:t xml:space="preserve">7. </w:t>
      </w:r>
      <w:proofErr w:type="spellStart"/>
      <w:r>
        <w:t>Ноћни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и </w:t>
      </w:r>
      <w:proofErr w:type="spellStart"/>
      <w:r>
        <w:t>рад</w:t>
      </w:r>
      <w:proofErr w:type="spellEnd"/>
      <w:r>
        <w:t xml:space="preserve"> у </w:t>
      </w:r>
      <w:proofErr w:type="spellStart"/>
      <w:r>
        <w:t>сменама</w:t>
      </w:r>
      <w:proofErr w:type="spellEnd"/>
    </w:p>
    <w:p w14:paraId="58C395B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62.</w:t>
      </w:r>
    </w:p>
    <w:p w14:paraId="6252CC71" w14:textId="77777777" w:rsidR="00D04EF8" w:rsidRDefault="00000000">
      <w:pPr>
        <w:spacing w:after="150"/>
      </w:pP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времену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22,00 </w:t>
      </w:r>
      <w:proofErr w:type="spellStart"/>
      <w:r>
        <w:rPr>
          <w:color w:val="000000"/>
        </w:rPr>
        <w:t>часа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6,00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>.</w:t>
      </w:r>
    </w:p>
    <w:p w14:paraId="1D79F1C8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погоршања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>.</w:t>
      </w:r>
    </w:p>
    <w:p w14:paraId="6A3D3A41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мерама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>.</w:t>
      </w:r>
    </w:p>
    <w:p w14:paraId="49F0BD1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61/2005</w:t>
      </w:r>
    </w:p>
    <w:p w14:paraId="3392B6E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63.</w:t>
      </w:r>
    </w:p>
    <w:p w14:paraId="1E809C4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организација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распореду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чему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буде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континуирана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прекидима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недеља.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6F93FF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организован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различитим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трећину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времена.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318BD13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организован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сменама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укључују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ноћни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непрекидно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>.</w:t>
      </w:r>
    </w:p>
    <w:p w14:paraId="471A7EE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>.</w:t>
      </w:r>
    </w:p>
    <w:p w14:paraId="5E827D0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F03D9C6" w14:textId="77777777" w:rsidR="00D04EF8" w:rsidRDefault="00000000" w:rsidP="00BF3CE1">
      <w:pPr>
        <w:pStyle w:val="Heading1"/>
      </w:pPr>
      <w:r>
        <w:t>VI. ОДМОРИ И ОДСУСТВА</w:t>
      </w:r>
    </w:p>
    <w:p w14:paraId="61C66568" w14:textId="77777777" w:rsidR="00D04EF8" w:rsidRDefault="00000000" w:rsidP="00BF3CE1">
      <w:pPr>
        <w:pStyle w:val="Heading2"/>
      </w:pPr>
      <w:r>
        <w:t xml:space="preserve">1. </w:t>
      </w:r>
      <w:proofErr w:type="spellStart"/>
      <w:r>
        <w:t>Одмор</w:t>
      </w:r>
      <w:proofErr w:type="spellEnd"/>
      <w:r>
        <w:t xml:space="preserve"> у </w:t>
      </w:r>
      <w:proofErr w:type="spellStart"/>
      <w:r>
        <w:t>току</w:t>
      </w:r>
      <w:proofErr w:type="spellEnd"/>
      <w:r>
        <w:t xml:space="preserve"> </w:t>
      </w:r>
      <w:proofErr w:type="spellStart"/>
      <w:r>
        <w:t>дневног</w:t>
      </w:r>
      <w:proofErr w:type="spellEnd"/>
      <w:r>
        <w:t xml:space="preserve"> </w:t>
      </w:r>
      <w:proofErr w:type="spellStart"/>
      <w:r>
        <w:t>рада</w:t>
      </w:r>
      <w:proofErr w:type="spellEnd"/>
    </w:p>
    <w:p w14:paraId="132D36E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64.</w:t>
      </w:r>
    </w:p>
    <w:p w14:paraId="489EFF06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минута</w:t>
      </w:r>
      <w:proofErr w:type="spellEnd"/>
      <w:r>
        <w:rPr>
          <w:color w:val="000000"/>
        </w:rPr>
        <w:t>.</w:t>
      </w:r>
    </w:p>
    <w:p w14:paraId="16AA663E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четири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краће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минута</w:t>
      </w:r>
      <w:proofErr w:type="spellEnd"/>
      <w:r>
        <w:rPr>
          <w:color w:val="000000"/>
        </w:rPr>
        <w:t>.</w:t>
      </w:r>
    </w:p>
    <w:p w14:paraId="222122EE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 10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минута</w:t>
      </w:r>
      <w:proofErr w:type="spellEnd"/>
      <w:r>
        <w:rPr>
          <w:color w:val="000000"/>
        </w:rPr>
        <w:t>.</w:t>
      </w:r>
    </w:p>
    <w:p w14:paraId="6C45C619" w14:textId="77777777" w:rsidR="00D04EF8" w:rsidRDefault="00000000">
      <w:pPr>
        <w:spacing w:after="150"/>
      </w:pP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>.</w:t>
      </w:r>
    </w:p>
    <w:p w14:paraId="4BCD8B6B" w14:textId="77777777" w:rsidR="00D04EF8" w:rsidRDefault="00000000">
      <w:pPr>
        <w:spacing w:after="150"/>
      </w:pP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1–3.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урачунава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276A55B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567697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65.</w:t>
      </w:r>
    </w:p>
    <w:p w14:paraId="5B467444" w14:textId="77777777" w:rsidR="00D04EF8" w:rsidRDefault="00000000">
      <w:pPr>
        <w:spacing w:after="150"/>
      </w:pP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дозвољава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странкама</w:t>
      </w:r>
      <w:proofErr w:type="spellEnd"/>
      <w:r>
        <w:rPr>
          <w:color w:val="000000"/>
        </w:rPr>
        <w:t>.</w:t>
      </w:r>
    </w:p>
    <w:p w14:paraId="38E733B7" w14:textId="77777777" w:rsidR="00D04EF8" w:rsidRDefault="00000000">
      <w:pPr>
        <w:spacing w:after="150"/>
      </w:pP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распореду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>.</w:t>
      </w:r>
    </w:p>
    <w:p w14:paraId="18B7B33F" w14:textId="77777777" w:rsidR="00D04EF8" w:rsidRDefault="00000000" w:rsidP="00BF3CE1">
      <w:pPr>
        <w:pStyle w:val="Heading2"/>
      </w:pPr>
      <w:r>
        <w:t xml:space="preserve">2. </w:t>
      </w:r>
      <w:proofErr w:type="spellStart"/>
      <w:r>
        <w:t>Дневни</w:t>
      </w:r>
      <w:proofErr w:type="spellEnd"/>
      <w:r>
        <w:t xml:space="preserve"> </w:t>
      </w:r>
      <w:proofErr w:type="spellStart"/>
      <w:r>
        <w:t>одмор</w:t>
      </w:r>
      <w:proofErr w:type="spellEnd"/>
    </w:p>
    <w:p w14:paraId="5A64417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66.</w:t>
      </w:r>
    </w:p>
    <w:p w14:paraId="53305A4E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 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непрекидно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оквиру</w:t>
      </w:r>
      <w:proofErr w:type="spellEnd"/>
      <w:r>
        <w:rPr>
          <w:b/>
          <w:color w:val="000000"/>
        </w:rPr>
        <w:t xml:space="preserve"> 24 </w:t>
      </w:r>
      <w:proofErr w:type="spellStart"/>
      <w:r>
        <w:rPr>
          <w:b/>
          <w:color w:val="000000"/>
        </w:rPr>
        <w:t>часа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010547A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57.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оквиру</w:t>
      </w:r>
      <w:proofErr w:type="spellEnd"/>
      <w:r>
        <w:rPr>
          <w:b/>
          <w:color w:val="000000"/>
        </w:rPr>
        <w:t xml:space="preserve"> 24 </w:t>
      </w:r>
      <w:proofErr w:type="spellStart"/>
      <w:r>
        <w:rPr>
          <w:b/>
          <w:color w:val="000000"/>
        </w:rPr>
        <w:t>часа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непрекидном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11 </w:t>
      </w:r>
      <w:proofErr w:type="gramStart"/>
      <w:r>
        <w:rPr>
          <w:b/>
          <w:color w:val="000000"/>
        </w:rPr>
        <w:t>часова.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29A283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F064E7B" w14:textId="77777777" w:rsidR="00D04EF8" w:rsidRDefault="00000000" w:rsidP="00BF3CE1">
      <w:pPr>
        <w:pStyle w:val="Heading2"/>
      </w:pPr>
      <w:r>
        <w:t xml:space="preserve">3. </w:t>
      </w:r>
      <w:proofErr w:type="spellStart"/>
      <w:r>
        <w:t>Недељни</w:t>
      </w:r>
      <w:proofErr w:type="spellEnd"/>
      <w:r>
        <w:t xml:space="preserve"> </w:t>
      </w:r>
      <w:proofErr w:type="spellStart"/>
      <w:r>
        <w:t>одмор</w:t>
      </w:r>
      <w:proofErr w:type="spellEnd"/>
    </w:p>
    <w:p w14:paraId="1FFD8AF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67.</w:t>
      </w:r>
    </w:p>
    <w:p w14:paraId="5CC90E1B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24 </w:t>
      </w:r>
      <w:proofErr w:type="spellStart"/>
      <w:r>
        <w:rPr>
          <w:color w:val="000000"/>
        </w:rPr>
        <w:t>часа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непрекидно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којем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додаје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66.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друкчије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одређено.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82EFCA0" w14:textId="77777777" w:rsidR="00D04EF8" w:rsidRDefault="00000000">
      <w:pPr>
        <w:spacing w:after="150"/>
      </w:pPr>
      <w:proofErr w:type="spellStart"/>
      <w:r>
        <w:rPr>
          <w:color w:val="000000"/>
        </w:rPr>
        <w:t>Недељни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недељом</w:t>
      </w:r>
      <w:proofErr w:type="spellEnd"/>
      <w:r>
        <w:rPr>
          <w:color w:val="000000"/>
        </w:rPr>
        <w:t>.</w:t>
      </w:r>
    </w:p>
    <w:p w14:paraId="2D9E3F4C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>.</w:t>
      </w:r>
    </w:p>
    <w:p w14:paraId="2AEF10C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Изузетно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различитим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прерасподели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ставу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24 </w:t>
      </w:r>
      <w:proofErr w:type="spellStart"/>
      <w:r>
        <w:rPr>
          <w:b/>
          <w:color w:val="000000"/>
        </w:rPr>
        <w:t>часа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непрекидно.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063E87B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24 </w:t>
      </w:r>
      <w:proofErr w:type="spellStart"/>
      <w:r>
        <w:rPr>
          <w:color w:val="000000"/>
        </w:rPr>
        <w:t>часа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непрекидно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недеље</w:t>
      </w:r>
      <w:proofErr w:type="spellEnd"/>
      <w:r>
        <w:rPr>
          <w:color w:val="000000"/>
        </w:rPr>
        <w:t>.</w:t>
      </w:r>
    </w:p>
    <w:p w14:paraId="03DA7B0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FAE3B77" w14:textId="77777777" w:rsidR="00D04EF8" w:rsidRDefault="00000000" w:rsidP="00BF3CE1">
      <w:pPr>
        <w:pStyle w:val="Heading2"/>
      </w:pPr>
      <w:r>
        <w:t xml:space="preserve">4. </w:t>
      </w:r>
      <w:proofErr w:type="spellStart"/>
      <w:r>
        <w:t>Годишњи</w:t>
      </w:r>
      <w:proofErr w:type="spellEnd"/>
      <w:r>
        <w:t xml:space="preserve"> </w:t>
      </w:r>
      <w:proofErr w:type="spellStart"/>
      <w:r>
        <w:t>одмор</w:t>
      </w:r>
      <w:proofErr w:type="spellEnd"/>
    </w:p>
    <w:p w14:paraId="0A2C3D78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1) </w:t>
      </w:r>
      <w:proofErr w:type="spellStart"/>
      <w:r>
        <w:rPr>
          <w:i/>
          <w:color w:val="000000"/>
        </w:rPr>
        <w:t>Стицање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права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годишњи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одмор</w:t>
      </w:r>
      <w:proofErr w:type="spellEnd"/>
    </w:p>
    <w:p w14:paraId="5E3ED42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68.</w:t>
      </w:r>
    </w:p>
    <w:p w14:paraId="2B5E82F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63D1FAB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стиче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календарској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непрекидног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98B3969" w14:textId="77777777" w:rsidR="00D04EF8" w:rsidRDefault="00000000">
      <w:pPr>
        <w:spacing w:after="150"/>
      </w:pP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непрекидним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3D26343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ускратити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заменити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DAD9E8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8A7B9FA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2) </w:t>
      </w:r>
      <w:proofErr w:type="spellStart"/>
      <w:r>
        <w:rPr>
          <w:i/>
          <w:color w:val="000000"/>
        </w:rPr>
        <w:t>Дужина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годишњег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одмора</w:t>
      </w:r>
      <w:proofErr w:type="spellEnd"/>
    </w:p>
    <w:p w14:paraId="259654F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69.</w:t>
      </w:r>
    </w:p>
    <w:p w14:paraId="13460A22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свакој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календарској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14:paraId="00FF66A3" w14:textId="77777777" w:rsidR="00D04EF8" w:rsidRDefault="00000000">
      <w:pPr>
        <w:spacing w:after="150"/>
      </w:pPr>
      <w:proofErr w:type="spellStart"/>
      <w:r>
        <w:rPr>
          <w:color w:val="000000"/>
        </w:rPr>
        <w:t>Дужина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увећава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доприноса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искуства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критеријума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61113C1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70.</w:t>
      </w:r>
    </w:p>
    <w:p w14:paraId="6D3B96D2" w14:textId="77777777" w:rsidR="00D04EF8" w:rsidRDefault="00000000">
      <w:pPr>
        <w:spacing w:after="150"/>
      </w:pP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14:paraId="2215F8BE" w14:textId="77777777" w:rsidR="00D04EF8" w:rsidRDefault="00000000">
      <w:pPr>
        <w:spacing w:after="150"/>
      </w:pPr>
      <w:proofErr w:type="spellStart"/>
      <w:r>
        <w:rPr>
          <w:color w:val="000000"/>
        </w:rPr>
        <w:t>Празници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урачунавају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>.</w:t>
      </w:r>
    </w:p>
    <w:p w14:paraId="3FF44DA4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>.</w:t>
      </w:r>
    </w:p>
    <w:p w14:paraId="1A536466" w14:textId="77777777" w:rsidR="00D04EF8" w:rsidRDefault="00000000" w:rsidP="00BF3CE1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назив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пододељка</w:t>
      </w:r>
      <w:proofErr w:type="spellEnd"/>
      <w:r>
        <w:rPr>
          <w:i/>
          <w:color w:val="000000"/>
        </w:rPr>
        <w:t xml:space="preserve"> 3)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33.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C3F4C0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71.</w:t>
      </w:r>
    </w:p>
    <w:p w14:paraId="7354CAD6" w14:textId="77777777" w:rsidR="00D04EF8" w:rsidRDefault="00000000" w:rsidP="00BF3CE1">
      <w:pPr>
        <w:spacing w:after="12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33.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16F65E38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4) </w:t>
      </w:r>
      <w:proofErr w:type="spellStart"/>
      <w:r>
        <w:rPr>
          <w:i/>
          <w:color w:val="000000"/>
        </w:rPr>
        <w:t>Сразмерни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део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годишњег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одмора</w:t>
      </w:r>
      <w:proofErr w:type="spellEnd"/>
    </w:p>
    <w:p w14:paraId="0489422B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72.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0BC2B7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дванаестину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69.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сразмерни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део</w:t>
      </w:r>
      <w:proofErr w:type="spellEnd"/>
      <w:r>
        <w:rPr>
          <w:b/>
          <w:color w:val="000000"/>
        </w:rPr>
        <w:t xml:space="preserve">)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сваки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календарској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засновао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однос.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DDC1E6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087AC77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5) </w:t>
      </w:r>
      <w:proofErr w:type="spellStart"/>
      <w:r>
        <w:rPr>
          <w:i/>
          <w:color w:val="000000"/>
        </w:rPr>
        <w:t>Коришћење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годишњег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одмора</w:t>
      </w:r>
      <w:proofErr w:type="spellEnd"/>
      <w:r>
        <w:rPr>
          <w:i/>
          <w:color w:val="000000"/>
        </w:rPr>
        <w:t xml:space="preserve"> у </w:t>
      </w:r>
      <w:proofErr w:type="spellStart"/>
      <w:r>
        <w:rPr>
          <w:i/>
          <w:color w:val="000000"/>
        </w:rPr>
        <w:t>деловима</w:t>
      </w:r>
      <w:proofErr w:type="spellEnd"/>
    </w:p>
    <w:p w14:paraId="5FF010B1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73.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7BD50B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једнократно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делова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4CF0E7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деловима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недеље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непрекидно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календарске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остатак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најкасније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30. </w:t>
      </w:r>
      <w:proofErr w:type="spellStart"/>
      <w:r>
        <w:rPr>
          <w:b/>
          <w:color w:val="000000"/>
        </w:rPr>
        <w:t>јуна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наредне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године.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66BDB9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споразуме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делова.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2D3948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целини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делимично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искористио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календарској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одсутности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посебне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30. </w:t>
      </w:r>
      <w:proofErr w:type="spellStart"/>
      <w:r>
        <w:rPr>
          <w:b/>
          <w:color w:val="000000"/>
        </w:rPr>
        <w:t>јуна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наредне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године.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9F50D9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917A6A3" w14:textId="77777777" w:rsidR="00D04EF8" w:rsidRDefault="00000000">
      <w:pPr>
        <w:spacing w:after="150"/>
      </w:pPr>
      <w:r>
        <w:rPr>
          <w:color w:val="000000"/>
        </w:rPr>
        <w:t> </w:t>
      </w:r>
    </w:p>
    <w:p w14:paraId="0B607EF4" w14:textId="77777777" w:rsidR="00D04EF8" w:rsidRDefault="00000000" w:rsidP="00BF3CE1">
      <w:pPr>
        <w:spacing w:after="12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назив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пододељка</w:t>
      </w:r>
      <w:proofErr w:type="spellEnd"/>
      <w:r>
        <w:rPr>
          <w:i/>
          <w:color w:val="000000"/>
        </w:rPr>
        <w:t xml:space="preserve"> 6)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36.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FF311EA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74.</w:t>
      </w:r>
    </w:p>
    <w:p w14:paraId="7B02E51E" w14:textId="77777777" w:rsidR="00D04EF8" w:rsidRDefault="00000000" w:rsidP="00BF3CE1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36.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391CA90F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7) </w:t>
      </w:r>
      <w:proofErr w:type="spellStart"/>
      <w:r>
        <w:rPr>
          <w:i/>
          <w:color w:val="000000"/>
        </w:rPr>
        <w:t>Распоред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коришћења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годишњег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одмора</w:t>
      </w:r>
      <w:proofErr w:type="spellEnd"/>
    </w:p>
    <w:p w14:paraId="1B8E735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75.</w:t>
      </w:r>
    </w:p>
    <w:p w14:paraId="42EC0170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зависности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времену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консултацију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72FFF2F0" w14:textId="77777777" w:rsidR="00D04EF8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коришћењу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датума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>.</w:t>
      </w:r>
    </w:p>
    <w:p w14:paraId="6017C57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Изузетно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коришћењу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непосредно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одмора.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AFE5B64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>.</w:t>
      </w:r>
    </w:p>
    <w:p w14:paraId="5B04CEEA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организационом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годишњем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организационе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делове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истакне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огласној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табли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15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чиме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уручено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запосленима.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282BAB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коришћењу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електронској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форми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и у </w:t>
      </w:r>
      <w:proofErr w:type="spellStart"/>
      <w:r>
        <w:rPr>
          <w:b/>
          <w:color w:val="000000"/>
        </w:rPr>
        <w:t>писаној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форми.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C41611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3374139" w14:textId="77777777" w:rsidR="00D04EF8" w:rsidRDefault="00000000" w:rsidP="00BF3CE1">
      <w:pPr>
        <w:pStyle w:val="Heading2"/>
      </w:pPr>
      <w:r>
        <w:t xml:space="preserve">8) </w:t>
      </w:r>
      <w:proofErr w:type="spellStart"/>
      <w:r>
        <w:t>Накнада</w:t>
      </w:r>
      <w:proofErr w:type="spellEnd"/>
      <w:r>
        <w:t xml:space="preserve"> </w:t>
      </w:r>
      <w:proofErr w:type="spellStart"/>
      <w:r>
        <w:t>штете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неискоришћени</w:t>
      </w:r>
      <w:proofErr w:type="spellEnd"/>
      <w:r>
        <w:t xml:space="preserve"> </w:t>
      </w:r>
      <w:proofErr w:type="spellStart"/>
      <w:r>
        <w:t>годишњи</w:t>
      </w:r>
      <w:proofErr w:type="spellEnd"/>
      <w:r>
        <w:t xml:space="preserve"> </w:t>
      </w:r>
      <w:proofErr w:type="spellStart"/>
      <w:r>
        <w:t>одмор</w:t>
      </w:r>
      <w:proofErr w:type="spellEnd"/>
      <w:r>
        <w:rPr>
          <w:rFonts w:ascii="Calibri"/>
          <w:vertAlign w:val="superscript"/>
        </w:rPr>
        <w:t>*</w:t>
      </w:r>
    </w:p>
    <w:p w14:paraId="79CDD73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8C6129A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76.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1C48294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искористио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целини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делимично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новчану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уместо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просечне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претходних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сразмерно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броју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неискоришћеног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одмора.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AD2191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карактер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штете.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9188EF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E30B7BA" w14:textId="77777777" w:rsidR="00D04EF8" w:rsidRDefault="00000000" w:rsidP="00BF3CE1">
      <w:pPr>
        <w:pStyle w:val="Heading2"/>
      </w:pPr>
      <w:r>
        <w:t xml:space="preserve">5. </w:t>
      </w:r>
      <w:proofErr w:type="spellStart"/>
      <w:r>
        <w:t>Одсуство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накнаду</w:t>
      </w:r>
      <w:proofErr w:type="spellEnd"/>
      <w:r>
        <w:t xml:space="preserve"> </w:t>
      </w:r>
      <w:proofErr w:type="spellStart"/>
      <w:r>
        <w:t>зараде</w:t>
      </w:r>
      <w:proofErr w:type="spellEnd"/>
      <w:r>
        <w:t xml:space="preserve"> (</w:t>
      </w:r>
      <w:proofErr w:type="spellStart"/>
      <w:r>
        <w:t>плаћено</w:t>
      </w:r>
      <w:proofErr w:type="spellEnd"/>
      <w:r>
        <w:t xml:space="preserve"> </w:t>
      </w:r>
      <w:proofErr w:type="spellStart"/>
      <w:r>
        <w:t>одсуство</w:t>
      </w:r>
      <w:proofErr w:type="spellEnd"/>
      <w:r>
        <w:t>)</w:t>
      </w:r>
    </w:p>
    <w:p w14:paraId="1E051DE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77.</w:t>
      </w:r>
    </w:p>
    <w:p w14:paraId="455A189D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плаћено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) у </w:t>
      </w:r>
      <w:proofErr w:type="spellStart"/>
      <w:r>
        <w:rPr>
          <w:color w:val="000000"/>
        </w:rPr>
        <w:t>укупном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пет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календарске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склапања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порођаја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супруге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теже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2C6F211E" w14:textId="77777777" w:rsidR="00D04EF8" w:rsidRDefault="00000000">
      <w:pPr>
        <w:spacing w:after="150"/>
      </w:pP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E564CD2" w14:textId="77777777" w:rsidR="00D04EF8" w:rsidRDefault="00000000">
      <w:pPr>
        <w:spacing w:after="150"/>
      </w:pPr>
      <w:proofErr w:type="spellStart"/>
      <w:r>
        <w:rPr>
          <w:color w:val="000000"/>
        </w:rPr>
        <w:t>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још</w:t>
      </w:r>
      <w:proofErr w:type="spellEnd"/>
      <w:r>
        <w:rPr>
          <w:color w:val="000000"/>
        </w:rPr>
        <w:t>:</w:t>
      </w:r>
    </w:p>
    <w:p w14:paraId="0FCDF4BA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>;</w:t>
      </w:r>
    </w:p>
    <w:p w14:paraId="6B322E47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два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узастопна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сваки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случај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добровољног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рачунајући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крви.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F264829" w14:textId="77777777" w:rsidR="00D04EF8" w:rsidRDefault="00000000">
      <w:pPr>
        <w:spacing w:after="150"/>
      </w:pPr>
      <w:proofErr w:type="spellStart"/>
      <w:r>
        <w:rPr>
          <w:color w:val="000000"/>
        </w:rPr>
        <w:t>Члановима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деца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браћа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сестре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родитељи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усвојилац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усвојеник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и </w:t>
      </w:r>
      <w:proofErr w:type="spellStart"/>
      <w:r>
        <w:rPr>
          <w:b/>
          <w:color w:val="000000"/>
        </w:rPr>
        <w:t>старатељ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>.</w:t>
      </w:r>
    </w:p>
    <w:p w14:paraId="7AAB3C2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одобри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сроднике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наведени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ставу</w:t>
      </w:r>
      <w:proofErr w:type="spellEnd"/>
      <w:r>
        <w:rPr>
          <w:b/>
          <w:color w:val="000000"/>
        </w:rPr>
        <w:t xml:space="preserve"> 4.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живе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заједничком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породичном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домаћинству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запосленим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решењем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162FE70F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трајања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утврђеног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шири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круг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4.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>.</w:t>
      </w:r>
    </w:p>
    <w:p w14:paraId="46BFEF2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61/2005</w:t>
      </w:r>
    </w:p>
    <w:p w14:paraId="4C46C106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167E7CF" w14:textId="77777777" w:rsidR="00D04EF8" w:rsidRDefault="00000000" w:rsidP="00BF3CE1">
      <w:pPr>
        <w:pStyle w:val="Heading2"/>
      </w:pPr>
      <w:r>
        <w:t xml:space="preserve">6. </w:t>
      </w:r>
      <w:proofErr w:type="spellStart"/>
      <w:r>
        <w:t>Неплаћено</w:t>
      </w:r>
      <w:proofErr w:type="spellEnd"/>
      <w:r>
        <w:t xml:space="preserve"> </w:t>
      </w:r>
      <w:proofErr w:type="spellStart"/>
      <w:r>
        <w:t>одсуство</w:t>
      </w:r>
      <w:proofErr w:type="spellEnd"/>
    </w:p>
    <w:p w14:paraId="1A34C7D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78.</w:t>
      </w:r>
    </w:p>
    <w:p w14:paraId="75E4570D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одобри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неплаћено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>).</w:t>
      </w:r>
    </w:p>
    <w:p w14:paraId="53EC91E5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неплаћеног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35A5E7EB" w14:textId="77777777" w:rsidR="00D04EF8" w:rsidRDefault="00000000" w:rsidP="00BF3CE1">
      <w:pPr>
        <w:pStyle w:val="Heading2"/>
      </w:pPr>
      <w:r>
        <w:t xml:space="preserve">7. </w:t>
      </w:r>
      <w:proofErr w:type="spellStart"/>
      <w:r>
        <w:t>Мировање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</w:p>
    <w:p w14:paraId="38BEE12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79.</w:t>
      </w:r>
    </w:p>
    <w:p w14:paraId="0DD0C3FB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>:</w:t>
      </w:r>
    </w:p>
    <w:p w14:paraId="1CFB1EBF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одласка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одслужење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дослужење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>;</w:t>
      </w:r>
    </w:p>
    <w:p w14:paraId="68D73F74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упућивања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међународно-техничке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просветно-културне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сарадње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дипломатска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конзуларна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представништва</w:t>
      </w:r>
      <w:proofErr w:type="spellEnd"/>
      <w:r>
        <w:rPr>
          <w:color w:val="000000"/>
        </w:rPr>
        <w:t>;</w:t>
      </w:r>
    </w:p>
    <w:p w14:paraId="24AA3C94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174.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14:paraId="31E2C1C6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избора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функцију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државном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политичкој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;</w:t>
      </w:r>
    </w:p>
    <w:p w14:paraId="633091C2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издржавања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изречене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васпитне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>.</w:t>
      </w:r>
    </w:p>
    <w:p w14:paraId="5954AE98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одслужења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дослужења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повратка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издржавања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васпитне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врати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20BAE55F" w14:textId="77777777" w:rsidR="00D04EF8" w:rsidRDefault="00000000">
      <w:pPr>
        <w:spacing w:after="150"/>
      </w:pP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брачни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међународно-техничке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просветно-културне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сарадње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дипломатска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конзуларна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представништва</w:t>
      </w:r>
      <w:proofErr w:type="spellEnd"/>
      <w:r>
        <w:rPr>
          <w:color w:val="000000"/>
        </w:rPr>
        <w:t>.</w:t>
      </w:r>
    </w:p>
    <w:p w14:paraId="3CFE336C" w14:textId="77777777" w:rsidR="00D04EF8" w:rsidRDefault="00000000" w:rsidP="00BF3CE1">
      <w:pPr>
        <w:pStyle w:val="Heading1"/>
      </w:pPr>
      <w:r>
        <w:t>VII. ЗАШТИТА ЗАПОСЛЕНИХ</w:t>
      </w:r>
    </w:p>
    <w:p w14:paraId="7F077BC4" w14:textId="77777777" w:rsidR="00D04EF8" w:rsidRDefault="00000000" w:rsidP="00BF3CE1">
      <w:pPr>
        <w:pStyle w:val="Heading2"/>
      </w:pPr>
      <w:r>
        <w:t xml:space="preserve">1. </w:t>
      </w:r>
      <w:proofErr w:type="spellStart"/>
      <w:r>
        <w:t>Општа</w:t>
      </w:r>
      <w:proofErr w:type="spellEnd"/>
      <w:r>
        <w:t xml:space="preserve"> </w:t>
      </w:r>
      <w:proofErr w:type="spellStart"/>
      <w:r>
        <w:t>заштита</w:t>
      </w:r>
      <w:proofErr w:type="spellEnd"/>
    </w:p>
    <w:p w14:paraId="5D23FD9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80.</w:t>
      </w:r>
    </w:p>
    <w:p w14:paraId="48C59A7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са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FC4DCE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угрозио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>.</w:t>
      </w:r>
    </w:p>
    <w:p w14:paraId="1E5B001B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свакој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потенцијалне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241FC72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81.</w:t>
      </w:r>
    </w:p>
    <w:p w14:paraId="7227F79C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погорша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стање</w:t>
      </w:r>
      <w:proofErr w:type="spellEnd"/>
      <w:r>
        <w:rPr>
          <w:color w:val="000000"/>
        </w:rPr>
        <w:t>.</w:t>
      </w:r>
    </w:p>
    <w:p w14:paraId="025310B7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сметњама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изазвали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погоршање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околину</w:t>
      </w:r>
      <w:proofErr w:type="spellEnd"/>
      <w:r>
        <w:rPr>
          <w:color w:val="000000"/>
        </w:rPr>
        <w:t>.</w:t>
      </w:r>
    </w:p>
    <w:p w14:paraId="47B4E57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82.</w:t>
      </w:r>
    </w:p>
    <w:p w14:paraId="01D3EDCA" w14:textId="77777777" w:rsidR="00D04EF8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повећана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повређивања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професионалних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погледу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психофизичких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3A56038C" w14:textId="77777777" w:rsidR="00D04EF8" w:rsidRDefault="00000000" w:rsidP="00BF3CE1">
      <w:pPr>
        <w:pStyle w:val="Heading2"/>
      </w:pPr>
      <w:r>
        <w:t xml:space="preserve">2.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личних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14:paraId="10D2EF4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83.</w:t>
      </w:r>
    </w:p>
    <w:p w14:paraId="0733148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документе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чувају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брисање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исправљање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нетачних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>.</w:t>
      </w:r>
    </w:p>
    <w:p w14:paraId="4DA61677" w14:textId="77777777" w:rsidR="00D04EF8" w:rsidRDefault="00000000">
      <w:pPr>
        <w:spacing w:after="150"/>
      </w:pPr>
      <w:proofErr w:type="spellStart"/>
      <w:r>
        <w:rPr>
          <w:color w:val="000000"/>
        </w:rPr>
        <w:t>Лични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доступни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>.</w:t>
      </w:r>
    </w:p>
    <w:p w14:paraId="77B8B442" w14:textId="77777777" w:rsidR="00D04EF8" w:rsidRDefault="00000000">
      <w:pPr>
        <w:spacing w:after="150"/>
      </w:pPr>
      <w:proofErr w:type="spellStart"/>
      <w:r>
        <w:rPr>
          <w:color w:val="000000"/>
        </w:rPr>
        <w:t>Личне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прикупља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обрађује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директора</w:t>
      </w:r>
      <w:proofErr w:type="spellEnd"/>
      <w:r>
        <w:rPr>
          <w:color w:val="000000"/>
        </w:rPr>
        <w:t>.</w:t>
      </w:r>
    </w:p>
    <w:p w14:paraId="03E850CD" w14:textId="77777777" w:rsidR="00D04EF8" w:rsidRDefault="00000000" w:rsidP="00BF3CE1">
      <w:pPr>
        <w:pStyle w:val="Heading2"/>
      </w:pPr>
      <w:r>
        <w:t xml:space="preserve">3.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омладине</w:t>
      </w:r>
      <w:proofErr w:type="spellEnd"/>
    </w:p>
    <w:p w14:paraId="02706FA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84.</w:t>
      </w:r>
    </w:p>
    <w:p w14:paraId="2E78802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>:</w:t>
      </w:r>
    </w:p>
    <w:p w14:paraId="5FD96F99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тежак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земљом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великој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>;</w:t>
      </w:r>
    </w:p>
    <w:p w14:paraId="339B3519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излагање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зрачењу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отровна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канцерогена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наследна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обољења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ризик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хладноће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топлоте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вибрације</w:t>
      </w:r>
      <w:proofErr w:type="spellEnd"/>
      <w:r>
        <w:rPr>
          <w:color w:val="000000"/>
        </w:rPr>
        <w:t>;</w:t>
      </w:r>
    </w:p>
    <w:p w14:paraId="6450C4DD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могли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повећаним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ризиком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живот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психофизичке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>.</w:t>
      </w:r>
    </w:p>
    <w:p w14:paraId="099D48C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85.</w:t>
      </w:r>
    </w:p>
    <w:p w14:paraId="71FCA7E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навршене</w:t>
      </w:r>
      <w:proofErr w:type="spellEnd"/>
      <w:r>
        <w:rPr>
          <w:color w:val="000000"/>
        </w:rPr>
        <w:t xml:space="preserve"> 18. и 21.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84.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 xml:space="preserve">. 1) и 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>.</w:t>
      </w:r>
    </w:p>
    <w:p w14:paraId="04C1D43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86.</w:t>
      </w:r>
    </w:p>
    <w:p w14:paraId="1AF7C5C2" w14:textId="77777777" w:rsidR="00D04EF8" w:rsidRDefault="00000000">
      <w:pPr>
        <w:spacing w:after="150"/>
      </w:pP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лекарског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прегледа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84.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3) и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85. </w:t>
      </w:r>
      <w:proofErr w:type="spellStart"/>
      <w:r>
        <w:rPr>
          <w:color w:val="000000"/>
        </w:rPr>
        <w:t>сноси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>.</w:t>
      </w:r>
    </w:p>
    <w:p w14:paraId="2E6A73A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87.</w:t>
      </w:r>
    </w:p>
    <w:p w14:paraId="44E38EC8" w14:textId="77777777" w:rsidR="00D04EF8" w:rsidRDefault="00000000">
      <w:pPr>
        <w:spacing w:after="150"/>
      </w:pPr>
      <w:proofErr w:type="spellStart"/>
      <w:r>
        <w:rPr>
          <w:color w:val="000000"/>
        </w:rPr>
        <w:t>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35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недељно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дневно</w:t>
      </w:r>
      <w:proofErr w:type="spellEnd"/>
      <w:r>
        <w:rPr>
          <w:color w:val="000000"/>
        </w:rPr>
        <w:t>.</w:t>
      </w:r>
    </w:p>
    <w:p w14:paraId="68E9629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88.</w:t>
      </w:r>
    </w:p>
    <w:p w14:paraId="5C778C06" w14:textId="77777777" w:rsidR="00D04EF8" w:rsidRDefault="00000000">
      <w:pPr>
        <w:spacing w:after="150"/>
      </w:pPr>
      <w:proofErr w:type="spellStart"/>
      <w:r>
        <w:rPr>
          <w:color w:val="000000"/>
        </w:rPr>
        <w:t>Забрањен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прерасподела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>.</w:t>
      </w:r>
    </w:p>
    <w:p w14:paraId="7143AE3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>:</w:t>
      </w:r>
    </w:p>
    <w:p w14:paraId="4C7FBE10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културе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спорта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уметности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рекламне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>;</w:t>
      </w:r>
    </w:p>
    <w:p w14:paraId="5BAB414E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прекинут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силе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одлагања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располагању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довољном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пунолетне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>.</w:t>
      </w:r>
    </w:p>
    <w:p w14:paraId="53F530D7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пунолетног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005F8A57" w14:textId="77777777" w:rsidR="00D04EF8" w:rsidRDefault="00000000" w:rsidP="00BF3CE1">
      <w:pPr>
        <w:pStyle w:val="Heading2"/>
      </w:pPr>
      <w:r>
        <w:t xml:space="preserve">4.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материнства</w:t>
      </w:r>
      <w:proofErr w:type="spellEnd"/>
    </w:p>
    <w:p w14:paraId="6C4AE41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89.</w:t>
      </w:r>
    </w:p>
    <w:p w14:paraId="101D91A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и </w:t>
      </w: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штетни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подизање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зрачење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изложеност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екстремним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температурама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вибрацијама</w:t>
      </w:r>
      <w:proofErr w:type="spellEnd"/>
      <w:r>
        <w:rPr>
          <w:color w:val="000000"/>
        </w:rPr>
        <w:t>.</w:t>
      </w:r>
    </w:p>
    <w:p w14:paraId="5968FA7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таквих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упути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плаћено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одсуство.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B5EC3A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D84147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90.</w:t>
      </w:r>
    </w:p>
    <w:p w14:paraId="7F11E14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и </w:t>
      </w: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14:paraId="6BFD8A0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трудноће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здравствених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прегледа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вези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трудноћом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одређених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изабраног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лекара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о </w:t>
      </w:r>
      <w:proofErr w:type="spellStart"/>
      <w:r>
        <w:rPr>
          <w:b/>
          <w:color w:val="000000"/>
        </w:rPr>
        <w:t>чему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благовремено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обавести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8A467B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62C7E9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91.</w:t>
      </w:r>
    </w:p>
    <w:p w14:paraId="04028630" w14:textId="77777777" w:rsidR="00D04EF8" w:rsidRDefault="00000000">
      <w:pPr>
        <w:spacing w:after="150"/>
      </w:pP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>.</w:t>
      </w:r>
    </w:p>
    <w:p w14:paraId="6FE28C8B" w14:textId="77777777" w:rsidR="00D04EF8" w:rsidRDefault="00000000">
      <w:pPr>
        <w:spacing w:after="150"/>
      </w:pPr>
      <w:proofErr w:type="spellStart"/>
      <w:r>
        <w:rPr>
          <w:color w:val="000000"/>
        </w:rPr>
        <w:t>Самохрани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тежак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инвалид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>.</w:t>
      </w:r>
    </w:p>
    <w:p w14:paraId="613697A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92.</w:t>
      </w:r>
    </w:p>
    <w:p w14:paraId="06657FF9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прерасподелу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тежим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психофизичке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ометености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7EEB28C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93.</w:t>
      </w:r>
    </w:p>
    <w:p w14:paraId="1E894D44" w14:textId="77777777" w:rsidR="00D04EF8" w:rsidRDefault="00000000">
      <w:pPr>
        <w:spacing w:after="150"/>
      </w:pP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из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91. и 92.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усвојилац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хранитељ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>.</w:t>
      </w:r>
    </w:p>
    <w:p w14:paraId="1465E8DF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93а</w:t>
      </w:r>
      <w:r>
        <w:rPr>
          <w:rFonts w:ascii="Calibri"/>
          <w:b/>
          <w:color w:val="000000"/>
          <w:vertAlign w:val="superscript"/>
        </w:rPr>
        <w:t>*</w:t>
      </w:r>
    </w:p>
    <w:p w14:paraId="24A36B3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рођења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пауза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укупном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90 </w:t>
      </w:r>
      <w:proofErr w:type="spellStart"/>
      <w:r>
        <w:rPr>
          <w:b/>
          <w:color w:val="000000"/>
        </w:rPr>
        <w:t>минута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скраћење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90 </w:t>
      </w:r>
      <w:proofErr w:type="spellStart"/>
      <w:r>
        <w:rPr>
          <w:b/>
          <w:color w:val="000000"/>
        </w:rPr>
        <w:t>минута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часова.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C54B2F0" w14:textId="77777777" w:rsidR="00D04EF8" w:rsidRDefault="00000000">
      <w:pPr>
        <w:spacing w:after="150"/>
      </w:pPr>
      <w:r>
        <w:rPr>
          <w:b/>
          <w:color w:val="000000"/>
        </w:rPr>
        <w:t> </w:t>
      </w:r>
      <w:proofErr w:type="spellStart"/>
      <w:r>
        <w:rPr>
          <w:b/>
          <w:color w:val="000000"/>
        </w:rPr>
        <w:t>Пауза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скраћено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рачунају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исплаћује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увећане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минули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8615D2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32/2013</w:t>
      </w:r>
    </w:p>
    <w:p w14:paraId="5A3EA0D1" w14:textId="77777777" w:rsidR="00D04EF8" w:rsidRDefault="00000000" w:rsidP="00BF3CE1">
      <w:pPr>
        <w:pStyle w:val="Heading2"/>
      </w:pPr>
      <w:r>
        <w:t xml:space="preserve">5. </w:t>
      </w:r>
      <w:proofErr w:type="spellStart"/>
      <w:r>
        <w:t>Породиљско</w:t>
      </w:r>
      <w:proofErr w:type="spellEnd"/>
      <w:r>
        <w:t xml:space="preserve"> </w:t>
      </w:r>
      <w:proofErr w:type="spellStart"/>
      <w:r>
        <w:t>одсуство</w:t>
      </w:r>
      <w:proofErr w:type="spellEnd"/>
      <w:r>
        <w:t xml:space="preserve"> и </w:t>
      </w:r>
      <w:proofErr w:type="spellStart"/>
      <w:r>
        <w:t>одсуство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неге</w:t>
      </w:r>
      <w:proofErr w:type="spellEnd"/>
      <w:r>
        <w:t xml:space="preserve"> </w:t>
      </w:r>
      <w:proofErr w:type="spellStart"/>
      <w:r>
        <w:t>детета</w:t>
      </w:r>
      <w:proofErr w:type="spellEnd"/>
    </w:p>
    <w:p w14:paraId="2FAC45F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94.</w:t>
      </w:r>
    </w:p>
    <w:p w14:paraId="7F0619D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порођаја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породиљско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укупном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365 </w:t>
      </w:r>
      <w:proofErr w:type="spellStart"/>
      <w:r>
        <w:rPr>
          <w:color w:val="000000"/>
        </w:rPr>
        <w:t>дана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2819E42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отпочне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најраније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28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порођај</w:t>
      </w:r>
      <w:proofErr w:type="spellEnd"/>
      <w:r>
        <w:rPr>
          <w:color w:val="000000"/>
        </w:rPr>
        <w:t>.</w:t>
      </w:r>
    </w:p>
    <w:p w14:paraId="0453B6D2" w14:textId="77777777" w:rsidR="00D04EF8" w:rsidRDefault="00000000">
      <w:pPr>
        <w:spacing w:after="150"/>
      </w:pPr>
      <w:proofErr w:type="spellStart"/>
      <w:r>
        <w:rPr>
          <w:color w:val="000000"/>
        </w:rPr>
        <w:t>Породиљско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порођаја</w:t>
      </w:r>
      <w:proofErr w:type="spellEnd"/>
      <w:r>
        <w:rPr>
          <w:color w:val="000000"/>
        </w:rPr>
        <w:t>.</w:t>
      </w:r>
    </w:p>
    <w:p w14:paraId="1A993E4E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365 </w:t>
      </w:r>
      <w:proofErr w:type="spellStart"/>
      <w:r>
        <w:rPr>
          <w:color w:val="000000"/>
        </w:rPr>
        <w:t>дана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отпочињања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03F7E9AA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5.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3.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– 61/2005-69)</w:t>
      </w:r>
    </w:p>
    <w:p w14:paraId="58CBE27E" w14:textId="77777777" w:rsidR="00D04EF8" w:rsidRDefault="00000000">
      <w:pPr>
        <w:spacing w:after="150"/>
      </w:pPr>
      <w:proofErr w:type="spellStart"/>
      <w:r>
        <w:rPr>
          <w:color w:val="000000"/>
        </w:rPr>
        <w:t>Отац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мајка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напусти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умре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издржавање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тежа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болест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мајка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>.</w:t>
      </w:r>
    </w:p>
    <w:p w14:paraId="20BCDD68" w14:textId="77777777" w:rsidR="00D04EF8" w:rsidRDefault="00000000">
      <w:pPr>
        <w:spacing w:after="150"/>
      </w:pPr>
      <w:proofErr w:type="spellStart"/>
      <w:r>
        <w:rPr>
          <w:color w:val="000000"/>
        </w:rPr>
        <w:t>Отац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4.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0886AC43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318B32C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61/2005</w:t>
      </w:r>
    </w:p>
    <w:p w14:paraId="4427A4C1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94а</w:t>
      </w:r>
      <w:r>
        <w:rPr>
          <w:rFonts w:ascii="Calibri"/>
          <w:b/>
          <w:color w:val="000000"/>
          <w:vertAlign w:val="superscript"/>
        </w:rPr>
        <w:t>*</w:t>
      </w:r>
    </w:p>
    <w:p w14:paraId="3FE85D4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треће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свако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наредно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новорођено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укупном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године.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04E319F" w14:textId="77777777" w:rsidR="00D04EF8" w:rsidRDefault="00000000">
      <w:pPr>
        <w:spacing w:after="150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укупном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порођају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деце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родила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двоје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деце</w:t>
      </w:r>
      <w:proofErr w:type="spellEnd"/>
      <w:r>
        <w:rPr>
          <w:b/>
          <w:color w:val="000000"/>
        </w:rPr>
        <w:t xml:space="preserve"> а у </w:t>
      </w:r>
      <w:proofErr w:type="spellStart"/>
      <w:r>
        <w:rPr>
          <w:b/>
          <w:color w:val="000000"/>
        </w:rPr>
        <w:t>наредном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порођају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деце.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2D284A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отпочињања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94.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137664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Отац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случајевима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утврђеним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члану</w:t>
      </w:r>
      <w:proofErr w:type="spellEnd"/>
      <w:r>
        <w:rPr>
          <w:b/>
          <w:color w:val="000000"/>
        </w:rPr>
        <w:t xml:space="preserve"> 94.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5.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дужини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утврђеној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ставу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55BEF24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61/2005</w:t>
      </w:r>
    </w:p>
    <w:p w14:paraId="32F1EBC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95.</w:t>
      </w:r>
    </w:p>
    <w:p w14:paraId="05EF17E0" w14:textId="77777777" w:rsidR="00D04EF8" w:rsidRDefault="00000000">
      <w:pPr>
        <w:spacing w:after="150"/>
      </w:pPr>
      <w:r>
        <w:rPr>
          <w:color w:val="000000"/>
        </w:rPr>
        <w:t xml:space="preserve">Право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члану</w:t>
      </w:r>
      <w:proofErr w:type="spellEnd"/>
      <w:r>
        <w:rPr>
          <w:color w:val="000000"/>
        </w:rPr>
        <w:t xml:space="preserve"> 94.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мртво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>.</w:t>
      </w:r>
    </w:p>
    <w:p w14:paraId="4073930A" w14:textId="77777777" w:rsidR="00D04EF8" w:rsidRDefault="00000000" w:rsidP="00BF3CE1">
      <w:pPr>
        <w:pStyle w:val="Heading2"/>
      </w:pPr>
      <w:r>
        <w:t xml:space="preserve">6. </w:t>
      </w:r>
      <w:proofErr w:type="spellStart"/>
      <w:r>
        <w:t>Одсуство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посебне</w:t>
      </w:r>
      <w:proofErr w:type="spellEnd"/>
      <w:r>
        <w:t xml:space="preserve"> </w:t>
      </w:r>
      <w:proofErr w:type="spellStart"/>
      <w:r>
        <w:t>неге</w:t>
      </w:r>
      <w:proofErr w:type="spellEnd"/>
      <w:r>
        <w:t xml:space="preserve"> </w:t>
      </w:r>
      <w:proofErr w:type="spellStart"/>
      <w:r>
        <w:t>детета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особе</w:t>
      </w:r>
      <w:proofErr w:type="spellEnd"/>
    </w:p>
    <w:p w14:paraId="2CDCB5F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96.</w:t>
      </w:r>
    </w:p>
    <w:p w14:paraId="2A3E45BC" w14:textId="77777777" w:rsidR="00D04EF8" w:rsidRDefault="00000000">
      <w:pPr>
        <w:spacing w:after="150"/>
      </w:pP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психофизичке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ометености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>.</w:t>
      </w:r>
    </w:p>
    <w:p w14:paraId="32061830" w14:textId="77777777" w:rsidR="00D04EF8" w:rsidRDefault="00000000">
      <w:pPr>
        <w:spacing w:after="150"/>
      </w:pPr>
      <w:r>
        <w:rPr>
          <w:color w:val="000000"/>
        </w:rPr>
        <w:t xml:space="preserve">Право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психофизичке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2EDAA994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15A858D4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76646A1F" w14:textId="77777777" w:rsidR="00D04EF8" w:rsidRDefault="00000000">
      <w:pPr>
        <w:spacing w:after="150"/>
      </w:pP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ближе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друштвену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бригу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деци</w:t>
      </w:r>
      <w:proofErr w:type="spellEnd"/>
      <w:r>
        <w:rPr>
          <w:color w:val="000000"/>
        </w:rPr>
        <w:t>.</w:t>
      </w:r>
    </w:p>
    <w:p w14:paraId="05480E7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97.</w:t>
      </w:r>
    </w:p>
    <w:p w14:paraId="385EBD2C" w14:textId="77777777" w:rsidR="00D04EF8" w:rsidRDefault="00000000">
      <w:pPr>
        <w:spacing w:after="150"/>
      </w:pPr>
      <w:proofErr w:type="spellStart"/>
      <w:r>
        <w:rPr>
          <w:color w:val="000000"/>
        </w:rPr>
        <w:t>Хранитељ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непрекидно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смештаја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хранитељску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>.</w:t>
      </w:r>
    </w:p>
    <w:p w14:paraId="258C1CB3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смештај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хранитељску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хранитељ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навршених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>.</w:t>
      </w:r>
    </w:p>
    <w:p w14:paraId="0B35BF18" w14:textId="77777777" w:rsidR="00D04EF8" w:rsidRDefault="00000000">
      <w:pPr>
        <w:spacing w:after="150"/>
      </w:pPr>
      <w:r>
        <w:rPr>
          <w:color w:val="000000"/>
        </w:rPr>
        <w:t xml:space="preserve">Право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усвојењу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упућено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прилагођавање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усвојења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усвојења</w:t>
      </w:r>
      <w:proofErr w:type="spellEnd"/>
      <w:r>
        <w:rPr>
          <w:color w:val="000000"/>
        </w:rPr>
        <w:t xml:space="preserve"> – и </w:t>
      </w: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усвојилаца</w:t>
      </w:r>
      <w:proofErr w:type="spellEnd"/>
      <w:r>
        <w:rPr>
          <w:color w:val="000000"/>
        </w:rPr>
        <w:t>.</w:t>
      </w:r>
    </w:p>
    <w:p w14:paraId="27F0BACF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1–3.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93B6EC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98.</w:t>
      </w:r>
    </w:p>
    <w:p w14:paraId="5816222F" w14:textId="77777777" w:rsidR="00D04EF8" w:rsidRDefault="00000000">
      <w:pPr>
        <w:spacing w:after="150"/>
      </w:pPr>
      <w:proofErr w:type="spellStart"/>
      <w:r>
        <w:rPr>
          <w:color w:val="000000"/>
        </w:rPr>
        <w:t>Родитељ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особи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оштећеној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церебралном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парализом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дечјом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парализом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плегије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оболелој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мишићне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дистрофије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осталих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тешких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обољења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>.</w:t>
      </w:r>
    </w:p>
    <w:p w14:paraId="642A4701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непуним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сразмерно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44F2DAB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3BD60C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99.</w:t>
      </w:r>
    </w:p>
    <w:p w14:paraId="03371C13" w14:textId="77777777" w:rsidR="00D04EF8" w:rsidRDefault="00000000">
      <w:pPr>
        <w:spacing w:after="150"/>
      </w:pP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96.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усвојилаца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хранитељ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детету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обзиром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степен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психофизичке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ометености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потребна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нега</w:t>
      </w:r>
      <w:proofErr w:type="spellEnd"/>
      <w:r>
        <w:rPr>
          <w:color w:val="000000"/>
        </w:rPr>
        <w:t>.</w:t>
      </w:r>
    </w:p>
    <w:p w14:paraId="743CAD9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100.</w:t>
      </w:r>
    </w:p>
    <w:p w14:paraId="56DC4589" w14:textId="77777777" w:rsidR="00D04EF8" w:rsidRDefault="00000000">
      <w:pPr>
        <w:spacing w:after="150"/>
      </w:pP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усвојилац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хранитељ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>.</w:t>
      </w:r>
    </w:p>
    <w:p w14:paraId="5B6474DB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мирују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37E3D877" w14:textId="77777777" w:rsidR="00D04EF8" w:rsidRDefault="00000000" w:rsidP="00BF3CE1">
      <w:pPr>
        <w:pStyle w:val="Heading2"/>
      </w:pPr>
      <w:r>
        <w:t xml:space="preserve">7.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инвалидитетом</w:t>
      </w:r>
      <w:proofErr w:type="spellEnd"/>
      <w:r>
        <w:t xml:space="preserve"> и </w:t>
      </w:r>
      <w:proofErr w:type="spellStart"/>
      <w:r>
        <w:t>запосленог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здравственим</w:t>
      </w:r>
      <w:proofErr w:type="spellEnd"/>
      <w:r>
        <w:t xml:space="preserve"> </w:t>
      </w:r>
      <w:proofErr w:type="spellStart"/>
      <w:r>
        <w:t>сметњама</w:t>
      </w:r>
      <w:proofErr w:type="spellEnd"/>
      <w:r>
        <w:rPr>
          <w:rFonts w:ascii="Calibri"/>
          <w:vertAlign w:val="superscript"/>
        </w:rPr>
        <w:t>*</w:t>
      </w:r>
    </w:p>
    <w:p w14:paraId="3AF41E14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232BEBB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101.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FCBE12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особи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инвалидитетом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81.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способности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B88769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D3B7E1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102.</w:t>
      </w:r>
    </w:p>
    <w:p w14:paraId="6E61FBE5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101.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4009669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посао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101.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вишком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5.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3B2A0ED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6D482A8" w14:textId="77777777" w:rsidR="00D04EF8" w:rsidRDefault="00000000" w:rsidP="00BF3CE1">
      <w:pPr>
        <w:pStyle w:val="Heading2"/>
      </w:pPr>
      <w:r>
        <w:t xml:space="preserve">8. </w:t>
      </w:r>
      <w:proofErr w:type="spellStart"/>
      <w:r>
        <w:t>Обавештење</w:t>
      </w:r>
      <w:proofErr w:type="spellEnd"/>
      <w:r>
        <w:t xml:space="preserve"> о </w:t>
      </w:r>
      <w:proofErr w:type="spellStart"/>
      <w:r>
        <w:t>привременој</w:t>
      </w:r>
      <w:proofErr w:type="spellEnd"/>
      <w:r>
        <w:t xml:space="preserve"> </w:t>
      </w:r>
      <w:proofErr w:type="spellStart"/>
      <w:r>
        <w:t>спречености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рад</w:t>
      </w:r>
      <w:proofErr w:type="spellEnd"/>
    </w:p>
    <w:p w14:paraId="11A549B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103.</w:t>
      </w:r>
    </w:p>
    <w:p w14:paraId="0D09AD6D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лекара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очекиване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>.</w:t>
      </w:r>
    </w:p>
    <w:p w14:paraId="474EEE10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породичном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домаћинству</w:t>
      </w:r>
      <w:proofErr w:type="spellEnd"/>
      <w:r>
        <w:rPr>
          <w:color w:val="000000"/>
        </w:rPr>
        <w:t>.</w:t>
      </w:r>
    </w:p>
    <w:p w14:paraId="3A0FAFE2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>.</w:t>
      </w:r>
    </w:p>
    <w:p w14:paraId="06DB434D" w14:textId="77777777" w:rsidR="00D04EF8" w:rsidRDefault="00000000">
      <w:pPr>
        <w:spacing w:after="150"/>
      </w:pPr>
      <w:proofErr w:type="spellStart"/>
      <w:r>
        <w:rPr>
          <w:color w:val="000000"/>
        </w:rPr>
        <w:t>Лекар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24B19E6A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посумња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оправданост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здравствене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4D172040" w14:textId="77777777" w:rsidR="00D04EF8" w:rsidRDefault="00000000">
      <w:pPr>
        <w:spacing w:after="150"/>
      </w:pP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издавања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садржај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наступању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здравље</w:t>
      </w:r>
      <w:proofErr w:type="spellEnd"/>
      <w:r>
        <w:rPr>
          <w:color w:val="000000"/>
        </w:rPr>
        <w:t>.</w:t>
      </w:r>
    </w:p>
    <w:p w14:paraId="0B3D05A1" w14:textId="77777777" w:rsidR="00D04EF8" w:rsidRDefault="00000000" w:rsidP="00BF3CE1">
      <w:pPr>
        <w:pStyle w:val="Heading1"/>
      </w:pPr>
      <w:r>
        <w:t>VIII. ЗАРАДА, НАКНАДА ЗАРАДЕ И ДРУГА ПРИМАЊА</w:t>
      </w:r>
    </w:p>
    <w:p w14:paraId="3F0DA4D1" w14:textId="77777777" w:rsidR="00D04EF8" w:rsidRDefault="00000000" w:rsidP="00BF3CE1">
      <w:pPr>
        <w:pStyle w:val="Heading2"/>
      </w:pPr>
      <w:r>
        <w:t xml:space="preserve">1. </w:t>
      </w:r>
      <w:proofErr w:type="spellStart"/>
      <w:r>
        <w:t>Зарада</w:t>
      </w:r>
      <w:proofErr w:type="spellEnd"/>
    </w:p>
    <w:p w14:paraId="0978A9A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104.</w:t>
      </w:r>
    </w:p>
    <w:p w14:paraId="75119A06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F4ECC0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гарантује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4CF5AEC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једнаке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вредности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подразумева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степен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спреме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образовања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знања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способности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допринос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једнаку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одговорност.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83E4B9B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ставом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ништави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>.</w:t>
      </w:r>
    </w:p>
    <w:p w14:paraId="58E727D6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>.</w:t>
      </w:r>
    </w:p>
    <w:p w14:paraId="36F0353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836CEE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105.</w:t>
      </w:r>
    </w:p>
    <w:p w14:paraId="29AC7625" w14:textId="77777777" w:rsidR="00D04EF8" w:rsidRDefault="00000000">
      <w:pPr>
        <w:spacing w:after="150"/>
      </w:pP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104.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доприноса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успеху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награде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бонуси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сл</w:t>
      </w:r>
      <w:proofErr w:type="spellEnd"/>
      <w:r>
        <w:rPr>
          <w:color w:val="000000"/>
        </w:rPr>
        <w:t xml:space="preserve">.)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583D3771" w14:textId="77777777" w:rsidR="00D04EF8" w:rsidRDefault="00000000">
      <w:pPr>
        <w:spacing w:after="150"/>
      </w:pP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3F84C743" w14:textId="77777777" w:rsidR="00D04EF8" w:rsidRDefault="00000000">
      <w:pPr>
        <w:spacing w:after="150"/>
      </w:pP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14,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42.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4) и 5),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118.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1–4),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119,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120.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1) и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158.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63DD2DAE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72E4BF8" w14:textId="77777777" w:rsidR="00D04EF8" w:rsidRDefault="00000000" w:rsidP="00BF3CE1">
      <w:pPr>
        <w:pStyle w:val="Heading2"/>
      </w:pPr>
      <w:r>
        <w:t xml:space="preserve">2. </w:t>
      </w:r>
      <w:proofErr w:type="spellStart"/>
      <w:r>
        <w:t>Зарада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обављени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и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раду</w:t>
      </w:r>
      <w:proofErr w:type="spellEnd"/>
    </w:p>
    <w:p w14:paraId="0625482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106.</w:t>
      </w:r>
    </w:p>
    <w:p w14:paraId="5F4ED371" w14:textId="77777777" w:rsidR="00D04EF8" w:rsidRDefault="00000000">
      <w:pPr>
        <w:spacing w:after="150"/>
      </w:pP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увећане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6E1281D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107.</w:t>
      </w:r>
    </w:p>
    <w:p w14:paraId="570D3076" w14:textId="77777777" w:rsidR="00D04EF8" w:rsidRDefault="00000000">
      <w:pPr>
        <w:spacing w:after="150"/>
      </w:pPr>
      <w:proofErr w:type="spellStart"/>
      <w:r>
        <w:rPr>
          <w:color w:val="000000"/>
        </w:rPr>
        <w:t>Основна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правилником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потребних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00900CD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квалитета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обавезама</w:t>
      </w:r>
      <w:proofErr w:type="spellEnd"/>
      <w:r>
        <w:rPr>
          <w:color w:val="000000"/>
        </w:rPr>
        <w:t>.</w:t>
      </w:r>
    </w:p>
    <w:p w14:paraId="64707B75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исплату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учинка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4A3D202E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>.</w:t>
      </w:r>
    </w:p>
    <w:p w14:paraId="2608550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108.</w:t>
      </w:r>
    </w:p>
    <w:p w14:paraId="28B3095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увећану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:</w:t>
      </w:r>
    </w:p>
    <w:p w14:paraId="77795A77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празника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110%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основице</w:t>
      </w:r>
      <w:proofErr w:type="spellEnd"/>
      <w:r>
        <w:rPr>
          <w:color w:val="000000"/>
        </w:rPr>
        <w:t>;</w:t>
      </w:r>
    </w:p>
    <w:p w14:paraId="0590729B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ноћу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26%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основице</w:t>
      </w:r>
      <w:proofErr w:type="spellEnd"/>
      <w:r>
        <w:rPr>
          <w:color w:val="000000"/>
        </w:rPr>
        <w:t>;</w:t>
      </w:r>
    </w:p>
    <w:p w14:paraId="11896307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26%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основице</w:t>
      </w:r>
      <w:proofErr w:type="spellEnd"/>
      <w:r>
        <w:rPr>
          <w:color w:val="000000"/>
        </w:rPr>
        <w:t>;</w:t>
      </w:r>
    </w:p>
    <w:p w14:paraId="5EA8B84A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(у </w:t>
      </w:r>
      <w:proofErr w:type="spellStart"/>
      <w:r>
        <w:rPr>
          <w:b/>
          <w:color w:val="000000"/>
        </w:rPr>
        <w:t>даљем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тексту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b/>
          <w:color w:val="000000"/>
        </w:rPr>
        <w:t>минули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) –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</w:t>
      </w:r>
      <w:r>
        <w:rPr>
          <w:b/>
          <w:color w:val="000000"/>
        </w:rPr>
        <w:t>– 0,4%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основице</w:t>
      </w:r>
      <w:proofErr w:type="spellEnd"/>
      <w:r>
        <w:rPr>
          <w:color w:val="000000"/>
        </w:rPr>
        <w:t>.</w:t>
      </w:r>
    </w:p>
    <w:p w14:paraId="09B2EA4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минулог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рачуна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проведено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претходника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147.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повезаних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послодавцем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2FD2F8F1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истовремено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стекли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ставу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проценат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увећане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увећања</w:t>
      </w:r>
      <w:proofErr w:type="spellEnd"/>
      <w:r>
        <w:rPr>
          <w:color w:val="000000"/>
        </w:rPr>
        <w:t>.</w:t>
      </w:r>
    </w:p>
    <w:p w14:paraId="4BA50A25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увећану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увећање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proofErr w:type="gram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15830A0E" w14:textId="77777777" w:rsidR="00D04EF8" w:rsidRDefault="00000000">
      <w:pPr>
        <w:spacing w:after="150"/>
      </w:pPr>
      <w:proofErr w:type="spellStart"/>
      <w:r>
        <w:rPr>
          <w:color w:val="000000"/>
        </w:rPr>
        <w:t>Основицу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увећане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5F25820B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61/2005</w:t>
      </w:r>
    </w:p>
    <w:p w14:paraId="3CFABA5C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9CC378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109.</w:t>
      </w:r>
    </w:p>
    <w:p w14:paraId="2A7A5922" w14:textId="77777777" w:rsidR="00D04EF8" w:rsidRDefault="00000000">
      <w:pPr>
        <w:spacing w:after="150"/>
      </w:pPr>
      <w:proofErr w:type="spellStart"/>
      <w:r>
        <w:rPr>
          <w:color w:val="000000"/>
        </w:rPr>
        <w:t>Приправник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80%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2BA3E3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110.</w:t>
      </w:r>
    </w:p>
    <w:p w14:paraId="2DF103FE" w14:textId="77777777" w:rsidR="00D04EF8" w:rsidRDefault="00000000">
      <w:pPr>
        <w:spacing w:after="150"/>
      </w:pP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једанпут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месечно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текућег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</w:t>
      </w:r>
      <w:proofErr w:type="spellEnd"/>
      <w:r>
        <w:rPr>
          <w:color w:val="000000"/>
        </w:rPr>
        <w:t>.</w:t>
      </w:r>
    </w:p>
    <w:p w14:paraId="1232FC78" w14:textId="77777777" w:rsidR="00D04EF8" w:rsidRDefault="00000000">
      <w:pPr>
        <w:spacing w:after="150"/>
      </w:pP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новцу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490C4F3A" w14:textId="77777777" w:rsidR="00D04EF8" w:rsidRDefault="00000000" w:rsidP="00BF3CE1">
      <w:pPr>
        <w:pStyle w:val="Heading2"/>
      </w:pPr>
      <w:r>
        <w:t xml:space="preserve">3. </w:t>
      </w:r>
      <w:proofErr w:type="spellStart"/>
      <w:r>
        <w:t>Минимална</w:t>
      </w:r>
      <w:proofErr w:type="spellEnd"/>
      <w:r>
        <w:t xml:space="preserve"> </w:t>
      </w:r>
      <w:proofErr w:type="spellStart"/>
      <w:r>
        <w:t>зарада</w:t>
      </w:r>
      <w:proofErr w:type="spellEnd"/>
    </w:p>
    <w:p w14:paraId="7848306B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111.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4767C9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стандардни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учинак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096B9A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Минимална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пореза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доприноса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плаћају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зараде.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15CD46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разлози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одлуке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увођењу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зараде.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14CFE4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одлуке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увођењу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репрезентативни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разлозима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наставак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зараде.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1C3F6F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одлуке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минималној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исплата.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5E5F6E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увећану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108.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23F182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Основица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увећане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6.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запосленог.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98F38D0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6833B7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112.</w:t>
      </w:r>
    </w:p>
    <w:p w14:paraId="138CE4AD" w14:textId="77777777" w:rsidR="00D04EF8" w:rsidRDefault="00000000">
      <w:pPr>
        <w:spacing w:after="150"/>
      </w:pPr>
      <w:proofErr w:type="spellStart"/>
      <w:r>
        <w:rPr>
          <w:color w:val="000000"/>
        </w:rPr>
        <w:t>Минимална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цена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Социјално-економски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</w:t>
      </w:r>
      <w:proofErr w:type="spellEnd"/>
      <w:r>
        <w:rPr>
          <w:color w:val="000000"/>
        </w:rPr>
        <w:t>).</w:t>
      </w:r>
    </w:p>
    <w:p w14:paraId="1F2D8D47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15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) </w:t>
      </w: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наредном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15 </w:t>
      </w:r>
      <w:proofErr w:type="spellStart"/>
      <w:r>
        <w:rPr>
          <w:b/>
          <w:color w:val="000000"/>
        </w:rPr>
        <w:t>дана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31919AC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полази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нарочито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b/>
          <w:color w:val="000000"/>
        </w:rPr>
        <w:t>егзистенцијалних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социјалних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његове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изражених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кроз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вредност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потрошачке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корпе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кретања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стопе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тржишту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стопе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раста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бруто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домаћег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производа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кретања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потрошачких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кретања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продуктивности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кретања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просечне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gramStart"/>
      <w:r>
        <w:rPr>
          <w:b/>
          <w:color w:val="000000"/>
        </w:rPr>
        <w:t>Републици.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9EAE6A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Одлука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утврђивању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образложење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одражава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елементе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39EACB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дође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значајне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елемената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Социјално-економски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савет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размотри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образложену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иницијативу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учесника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Социјално-економског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савета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отпочињање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955D15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Минимална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часу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пореза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доприноса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календарску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најкасније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15. </w:t>
      </w:r>
      <w:proofErr w:type="spellStart"/>
      <w:r>
        <w:rPr>
          <w:b/>
          <w:color w:val="000000"/>
        </w:rPr>
        <w:t>септембра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текуће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примењује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јануара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наредне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године.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C4CA1B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Минимална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нижем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претходну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годину.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2E3C7D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777248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113.</w:t>
      </w:r>
    </w:p>
    <w:p w14:paraId="00C22911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цене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112.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”.</w:t>
      </w:r>
    </w:p>
    <w:p w14:paraId="33AE1D9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9B2B880" w14:textId="77777777" w:rsidR="00D04EF8" w:rsidRDefault="00000000" w:rsidP="00BF3CE1">
      <w:pPr>
        <w:pStyle w:val="Heading2"/>
      </w:pPr>
      <w:r>
        <w:t xml:space="preserve">4. </w:t>
      </w:r>
      <w:proofErr w:type="spellStart"/>
      <w:r>
        <w:t>Накнада</w:t>
      </w:r>
      <w:proofErr w:type="spellEnd"/>
      <w:r>
        <w:t xml:space="preserve"> </w:t>
      </w:r>
      <w:proofErr w:type="spellStart"/>
      <w:r>
        <w:t>зараде</w:t>
      </w:r>
      <w:proofErr w:type="spellEnd"/>
    </w:p>
    <w:p w14:paraId="185CC8C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114.</w:t>
      </w:r>
    </w:p>
    <w:p w14:paraId="3A8F33FD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b/>
          <w:color w:val="000000"/>
        </w:rPr>
        <w:t>претходних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празника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плаћеног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војне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вежбе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одазивања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14:paraId="22CA4582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рефундирање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вежбе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одазивања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одазвао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44D9427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DD8094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115.</w:t>
      </w:r>
    </w:p>
    <w:p w14:paraId="43E8C328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:</w:t>
      </w:r>
    </w:p>
    <w:p w14:paraId="5393B19E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65%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b/>
          <w:color w:val="000000"/>
        </w:rPr>
        <w:t>претходних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болешћу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;</w:t>
      </w:r>
    </w:p>
    <w:p w14:paraId="6411DD4D" w14:textId="77777777" w:rsidR="00D04EF8" w:rsidRDefault="00000000">
      <w:pPr>
        <w:spacing w:after="150"/>
      </w:pPr>
      <w:r>
        <w:rPr>
          <w:color w:val="000000"/>
        </w:rPr>
        <w:t xml:space="preserve">2)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100%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b/>
          <w:color w:val="000000"/>
        </w:rPr>
        <w:t>претходних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наступила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професионалном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болешћу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1C63CA30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B50468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116.</w:t>
      </w:r>
    </w:p>
    <w:p w14:paraId="11AEF15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60%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b/>
          <w:color w:val="000000"/>
        </w:rPr>
        <w:t>претходних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, с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смањења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дошло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календарској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>.</w:t>
      </w:r>
    </w:p>
    <w:p w14:paraId="7F6CEB2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Изузетно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прекида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смањења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сагласност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министра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упутити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45 </w:t>
      </w:r>
      <w:proofErr w:type="spellStart"/>
      <w:r>
        <w:rPr>
          <w:b/>
          <w:color w:val="000000"/>
        </w:rPr>
        <w:t>радних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085DD2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сагласности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министар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затражити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мишљење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репрезентативног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гране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делатности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основаног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нивоу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Републике.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A8224F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54/2009</w:t>
      </w:r>
    </w:p>
    <w:p w14:paraId="6DD104F9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6B8BE5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117.</w:t>
      </w:r>
    </w:p>
    <w:p w14:paraId="786BE40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прекида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дошло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наредбом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необезбеђивања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даљег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угрожавања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E16DB9E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2DF433E9" w14:textId="77777777" w:rsidR="00D04EF8" w:rsidRDefault="00000000" w:rsidP="00BF3CE1">
      <w:pPr>
        <w:pStyle w:val="Heading2"/>
      </w:pPr>
      <w:r>
        <w:t xml:space="preserve">5. </w:t>
      </w:r>
      <w:proofErr w:type="spellStart"/>
      <w:r>
        <w:t>Накнада</w:t>
      </w:r>
      <w:proofErr w:type="spellEnd"/>
      <w:r>
        <w:t xml:space="preserve"> </w:t>
      </w:r>
      <w:proofErr w:type="spellStart"/>
      <w:r>
        <w:t>трошкова</w:t>
      </w:r>
      <w:proofErr w:type="spellEnd"/>
    </w:p>
    <w:p w14:paraId="0C78409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118.</w:t>
      </w:r>
    </w:p>
    <w:p w14:paraId="7C53D878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:</w:t>
      </w:r>
    </w:p>
    <w:p w14:paraId="37A46316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долазак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одлазак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превозне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карте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саобраћају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сопствени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превоз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;</w:t>
      </w:r>
    </w:p>
    <w:p w14:paraId="387A279F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земљи</w:t>
      </w:r>
      <w:proofErr w:type="spellEnd"/>
      <w:r>
        <w:rPr>
          <w:color w:val="000000"/>
        </w:rPr>
        <w:t>;</w:t>
      </w:r>
    </w:p>
    <w:p w14:paraId="414ED66E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проведено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иностранству</w:t>
      </w:r>
      <w:proofErr w:type="spellEnd"/>
      <w:r>
        <w:rPr>
          <w:color w:val="000000"/>
        </w:rPr>
        <w:t xml:space="preserve"> </w:t>
      </w:r>
      <w:proofErr w:type="gramStart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;</w:t>
      </w:r>
      <w:proofErr w:type="gramEnd"/>
    </w:p>
    <w:p w14:paraId="0885015F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смештаја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исхране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боравак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терену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смештај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исхрану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>;</w:t>
      </w:r>
    </w:p>
    <w:p w14:paraId="719250F5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исхрану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;</w:t>
      </w:r>
    </w:p>
    <w:p w14:paraId="1538B0BB" w14:textId="77777777" w:rsidR="00D04EF8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регрес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одмора</w:t>
      </w:r>
      <w:proofErr w:type="spellEnd"/>
      <w:r>
        <w:rPr>
          <w:color w:val="000000"/>
        </w:rPr>
        <w:t>.</w:t>
      </w:r>
    </w:p>
    <w:p w14:paraId="3AE0B4C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Висина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5)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изражена</w:t>
      </w:r>
      <w:proofErr w:type="spellEnd"/>
      <w:r>
        <w:rPr>
          <w:b/>
          <w:color w:val="000000"/>
        </w:rPr>
        <w:t xml:space="preserve"> у </w:t>
      </w:r>
      <w:proofErr w:type="gramStart"/>
      <w:r>
        <w:rPr>
          <w:b/>
          <w:color w:val="000000"/>
        </w:rPr>
        <w:t>новцу.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984DF2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Промена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становања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након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утиче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увећање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превоза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тренутку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сагласности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971F4B2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3C5317A" w14:textId="77777777" w:rsidR="00D04EF8" w:rsidRDefault="00000000" w:rsidP="00BF3CE1">
      <w:pPr>
        <w:pStyle w:val="Heading2"/>
      </w:pPr>
      <w:r>
        <w:t xml:space="preserve">6.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примања</w:t>
      </w:r>
      <w:proofErr w:type="spellEnd"/>
    </w:p>
    <w:p w14:paraId="3F07BC8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119.</w:t>
      </w:r>
    </w:p>
    <w:p w14:paraId="26D7A0FE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>:</w:t>
      </w:r>
    </w:p>
    <w:p w14:paraId="3947FAFA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отпремнину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одласку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пензију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;</w:t>
      </w:r>
    </w:p>
    <w:p w14:paraId="19742655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погребних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услуга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члановима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смрти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;</w:t>
      </w:r>
    </w:p>
    <w:p w14:paraId="17EF58BB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професионалног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обољења</w:t>
      </w:r>
      <w:proofErr w:type="spellEnd"/>
      <w:r>
        <w:rPr>
          <w:color w:val="000000"/>
        </w:rPr>
        <w:t>.</w:t>
      </w:r>
    </w:p>
    <w:p w14:paraId="542BCD35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поклон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Божић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неопорезивог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доходак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грађана</w:t>
      </w:r>
      <w:proofErr w:type="spellEnd"/>
      <w:r>
        <w:rPr>
          <w:color w:val="000000"/>
        </w:rPr>
        <w:t>.</w:t>
      </w:r>
    </w:p>
    <w:p w14:paraId="2F6C4AD6" w14:textId="77777777" w:rsidR="00D04EF8" w:rsidRDefault="00000000">
      <w:pPr>
        <w:spacing w:after="150"/>
      </w:pP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Републици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статистику</w:t>
      </w:r>
      <w:proofErr w:type="spellEnd"/>
      <w:r>
        <w:rPr>
          <w:color w:val="000000"/>
        </w:rPr>
        <w:t>.</w:t>
      </w:r>
    </w:p>
    <w:p w14:paraId="687FD2C0" w14:textId="77777777" w:rsidR="00D04EF8" w:rsidRDefault="00000000">
      <w:pPr>
        <w:spacing w:after="150"/>
      </w:pPr>
      <w:proofErr w:type="spellStart"/>
      <w:r>
        <w:rPr>
          <w:color w:val="000000"/>
        </w:rPr>
        <w:t>Члановима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брачни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0AC4F5E1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уплаћивати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добровољно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додатно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пензијско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колективно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незгода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колективно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тежих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хируршких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интервенција</w:t>
      </w:r>
      <w:proofErr w:type="spellEnd"/>
      <w:r>
        <w:rPr>
          <w:color w:val="000000"/>
        </w:rPr>
        <w:t xml:space="preserve">, а у </w:t>
      </w:r>
      <w:proofErr w:type="spellStart"/>
      <w:r>
        <w:rPr>
          <w:color w:val="000000"/>
        </w:rPr>
        <w:t>циљу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квалитетне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додатне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заштите</w:t>
      </w:r>
      <w:proofErr w:type="spellEnd"/>
      <w:r>
        <w:rPr>
          <w:color w:val="000000"/>
        </w:rPr>
        <w:t>.</w:t>
      </w:r>
    </w:p>
    <w:p w14:paraId="4119825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AA9458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120.</w:t>
      </w:r>
    </w:p>
    <w:p w14:paraId="1ADC24CE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>:</w:t>
      </w:r>
    </w:p>
    <w:p w14:paraId="0A7CBC7E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јубиларну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награду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солидарну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</w:t>
      </w:r>
      <w:proofErr w:type="spellEnd"/>
      <w:r>
        <w:rPr>
          <w:color w:val="000000"/>
        </w:rPr>
        <w:t>;</w:t>
      </w:r>
    </w:p>
    <w:p w14:paraId="6E57F674" w14:textId="77777777" w:rsidR="00D04EF8" w:rsidRDefault="00000000">
      <w:pPr>
        <w:spacing w:after="150"/>
      </w:pPr>
      <w:r>
        <w:rPr>
          <w:i/>
          <w:color w:val="000000"/>
        </w:rPr>
        <w:t xml:space="preserve">2) </w:t>
      </w:r>
      <w:proofErr w:type="spellStart"/>
      <w:r>
        <w:rPr>
          <w:i/>
          <w:color w:val="000000"/>
        </w:rPr>
        <w:t>престала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важи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12.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- 61/2005-69);</w:t>
      </w:r>
    </w:p>
    <w:p w14:paraId="3F96A153" w14:textId="77777777" w:rsidR="00D04EF8" w:rsidRDefault="00000000">
      <w:pPr>
        <w:spacing w:after="150"/>
      </w:pPr>
      <w:r>
        <w:rPr>
          <w:i/>
          <w:color w:val="000000"/>
        </w:rPr>
        <w:t xml:space="preserve">3) </w:t>
      </w:r>
      <w:proofErr w:type="spellStart"/>
      <w:r>
        <w:rPr>
          <w:i/>
          <w:color w:val="000000"/>
        </w:rPr>
        <w:t>престала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важи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12.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- 61/2005-69);</w:t>
      </w:r>
    </w:p>
    <w:p w14:paraId="10B7B742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>.</w:t>
      </w:r>
    </w:p>
    <w:p w14:paraId="72FE2B1A" w14:textId="77777777" w:rsidR="00D04EF8" w:rsidRDefault="00000000" w:rsidP="00BF3CE1">
      <w:pPr>
        <w:pStyle w:val="Heading2"/>
      </w:pPr>
      <w:r>
        <w:t xml:space="preserve">7. </w:t>
      </w:r>
      <w:proofErr w:type="spellStart"/>
      <w:r>
        <w:t>Обрачун</w:t>
      </w:r>
      <w:proofErr w:type="spellEnd"/>
      <w:r>
        <w:t xml:space="preserve"> </w:t>
      </w:r>
      <w:proofErr w:type="spellStart"/>
      <w:r>
        <w:t>зараде</w:t>
      </w:r>
      <w:proofErr w:type="spellEnd"/>
      <w:r>
        <w:t xml:space="preserve"> и </w:t>
      </w:r>
      <w:proofErr w:type="spellStart"/>
      <w:r>
        <w:t>накнаде</w:t>
      </w:r>
      <w:proofErr w:type="spellEnd"/>
      <w:r>
        <w:t xml:space="preserve"> </w:t>
      </w:r>
      <w:proofErr w:type="spellStart"/>
      <w:r>
        <w:t>зараде</w:t>
      </w:r>
      <w:proofErr w:type="spellEnd"/>
    </w:p>
    <w:p w14:paraId="1BC8734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121.</w:t>
      </w:r>
    </w:p>
    <w:p w14:paraId="73FAC40D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>.</w:t>
      </w:r>
    </w:p>
    <w:p w14:paraId="76402A72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16A93DD8" w14:textId="77777777" w:rsidR="00D04EF8" w:rsidRDefault="00000000">
      <w:pPr>
        <w:spacing w:after="150"/>
      </w:pP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обавештење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исплата</w:t>
      </w:r>
      <w:proofErr w:type="spellEnd"/>
      <w:r>
        <w:rPr>
          <w:color w:val="000000"/>
        </w:rPr>
        <w:t>.</w:t>
      </w:r>
    </w:p>
    <w:p w14:paraId="75B646A1" w14:textId="77777777" w:rsidR="00D04EF8" w:rsidRDefault="00000000">
      <w:pPr>
        <w:spacing w:after="150"/>
      </w:pP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најдоцније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</w:t>
      </w:r>
      <w:proofErr w:type="spellEnd"/>
      <w:r>
        <w:rPr>
          <w:color w:val="000000"/>
        </w:rPr>
        <w:t>.</w:t>
      </w:r>
    </w:p>
    <w:p w14:paraId="6CC0936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Oбрачун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исплаћена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целости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електронској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форми.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2E405F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Oбрачун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представља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извршну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исправу.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0C611C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исплаћена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задржава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оспорава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законитост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обрачуна.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9A4BD7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Садржај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прописује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министар.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0060EE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37640BB" w14:textId="77777777" w:rsidR="00D04EF8" w:rsidRDefault="00000000" w:rsidP="00BF3CE1">
      <w:pPr>
        <w:pStyle w:val="Heading2"/>
      </w:pPr>
      <w:r>
        <w:t xml:space="preserve">8.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зараде</w:t>
      </w:r>
      <w:proofErr w:type="spellEnd"/>
      <w:r>
        <w:t xml:space="preserve"> и </w:t>
      </w:r>
      <w:proofErr w:type="spellStart"/>
      <w:r>
        <w:t>накнаде</w:t>
      </w:r>
      <w:proofErr w:type="spellEnd"/>
      <w:r>
        <w:t xml:space="preserve"> </w:t>
      </w:r>
      <w:proofErr w:type="spellStart"/>
      <w:r>
        <w:t>зараде</w:t>
      </w:r>
      <w:proofErr w:type="spellEnd"/>
    </w:p>
    <w:p w14:paraId="2A9E221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122.</w:t>
      </w:r>
    </w:p>
    <w:p w14:paraId="0F8EDC99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заради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76B17FF1" w14:textId="77777777" w:rsidR="00D04EF8" w:rsidRDefault="00000000">
      <w:pPr>
        <w:spacing w:after="150"/>
      </w:pPr>
      <w:proofErr w:type="spellStart"/>
      <w:r>
        <w:rPr>
          <w:color w:val="000000"/>
        </w:rPr>
        <w:t>Евиденција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заради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пореза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доприноса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одбицима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128640C2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</w:t>
      </w:r>
      <w:proofErr w:type="spellEnd"/>
      <w:r>
        <w:rPr>
          <w:i/>
          <w:color w:val="000000"/>
        </w:rPr>
        <w:t>. 3. и 4.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55.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436EFDD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Евиденцију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потписује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овласти.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40DC14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EBCB142" w14:textId="77777777" w:rsidR="00D04EF8" w:rsidRDefault="00000000" w:rsidP="00EF3A1D">
      <w:pPr>
        <w:pStyle w:val="Heading2"/>
      </w:pPr>
      <w:r>
        <w:t xml:space="preserve">9.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зараде</w:t>
      </w:r>
      <w:proofErr w:type="spellEnd"/>
      <w:r>
        <w:t xml:space="preserve"> и </w:t>
      </w:r>
      <w:proofErr w:type="spellStart"/>
      <w:r>
        <w:t>накнаде</w:t>
      </w:r>
      <w:proofErr w:type="spellEnd"/>
      <w:r>
        <w:t xml:space="preserve"> </w:t>
      </w:r>
      <w:proofErr w:type="spellStart"/>
      <w:r>
        <w:t>зараде</w:t>
      </w:r>
      <w:proofErr w:type="spellEnd"/>
    </w:p>
    <w:p w14:paraId="57E9237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123.</w:t>
      </w:r>
    </w:p>
    <w:p w14:paraId="26027B0D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наплатити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пристанак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48376E00" w14:textId="77777777" w:rsidR="00D04EF8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.</w:t>
      </w:r>
    </w:p>
    <w:p w14:paraId="1183CC65" w14:textId="77777777" w:rsidR="00D04EF8" w:rsidRDefault="00000000" w:rsidP="00EF3A1D">
      <w:pPr>
        <w:pStyle w:val="Heading1"/>
      </w:pPr>
      <w:r>
        <w:t>IХ. ПОТРАЖИВАЊА ЗАПОСЛЕНИХ У СЛУЧАЈУ СТЕЧАЈНОГ ПОСТУПКА</w:t>
      </w:r>
    </w:p>
    <w:p w14:paraId="084502B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124.</w:t>
      </w:r>
    </w:p>
    <w:p w14:paraId="5A8670B6" w14:textId="77777777" w:rsidR="00D04EF8" w:rsidRDefault="00000000">
      <w:pPr>
        <w:spacing w:after="150"/>
      </w:pPr>
      <w:r>
        <w:rPr>
          <w:color w:val="000000"/>
        </w:rPr>
        <w:t xml:space="preserve">Право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неисплаћених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отворен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потраживање</w:t>
      </w:r>
      <w:proofErr w:type="spellEnd"/>
      <w:r>
        <w:rPr>
          <w:color w:val="000000"/>
        </w:rPr>
        <w:t xml:space="preserve">),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потраживања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стечајни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испуњава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29ED978" w14:textId="77777777" w:rsidR="00D04EF8" w:rsidRDefault="00000000">
      <w:pPr>
        <w:spacing w:after="150"/>
      </w:pP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14:paraId="5309CB40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делимично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нивоа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закону</w:t>
      </w:r>
      <w:proofErr w:type="spellEnd"/>
      <w:r>
        <w:rPr>
          <w:color w:val="000000"/>
        </w:rPr>
        <w:t>.</w:t>
      </w:r>
    </w:p>
    <w:p w14:paraId="39C73D6D" w14:textId="77777777" w:rsidR="00D04EF8" w:rsidRDefault="00000000">
      <w:pPr>
        <w:spacing w:after="150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потраживања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предузетник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привредног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друштва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привредног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субјекта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засновао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B8C5D02" w14:textId="77777777" w:rsidR="00D04EF8" w:rsidRDefault="00000000">
      <w:pPr>
        <w:spacing w:after="150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потраживања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потврђивању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усвајања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реорганизације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отворен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стечај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2D8EA7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6A7E82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125.</w:t>
      </w:r>
    </w:p>
    <w:p w14:paraId="42819228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исплату</w:t>
      </w:r>
      <w:proofErr w:type="spellEnd"/>
      <w:r>
        <w:rPr>
          <w:color w:val="000000"/>
        </w:rPr>
        <w:t>:</w:t>
      </w:r>
    </w:p>
    <w:p w14:paraId="7FD0E3A4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девет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отварања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;</w:t>
      </w:r>
    </w:p>
    <w:p w14:paraId="0BBA05FD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неискоришћени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кривицом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календарску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отворен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отварања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;</w:t>
      </w:r>
    </w:p>
    <w:p w14:paraId="7A8474AD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отпремнине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одласка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пензију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календарској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отворен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пензију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отварања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;</w:t>
      </w:r>
    </w:p>
    <w:p w14:paraId="467D12C6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календарској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отворен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професионалног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обољења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отварања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>.</w:t>
      </w:r>
    </w:p>
    <w:p w14:paraId="47460E9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уплату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доприноса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обавезном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>.</w:t>
      </w:r>
    </w:p>
    <w:p w14:paraId="65A9CC4E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E0FC14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126.</w:t>
      </w:r>
    </w:p>
    <w:p w14:paraId="7D776F33" w14:textId="77777777" w:rsidR="00D04EF8" w:rsidRDefault="00000000">
      <w:pPr>
        <w:spacing w:after="150"/>
      </w:pP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69F1FBA0" w14:textId="77777777" w:rsidR="00D04EF8" w:rsidRDefault="00000000">
      <w:pPr>
        <w:spacing w:after="150"/>
      </w:pP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неискоришћени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утврђеној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стечајног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највише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минималне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034F0BF6" w14:textId="77777777" w:rsidR="00D04EF8" w:rsidRDefault="00000000">
      <w:pPr>
        <w:spacing w:after="150"/>
      </w:pPr>
      <w:proofErr w:type="spellStart"/>
      <w:r>
        <w:rPr>
          <w:color w:val="000000"/>
        </w:rPr>
        <w:t>Отпремнина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одласка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пензију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3)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b/>
          <w:color w:val="000000"/>
        </w:rPr>
        <w:t>Републици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последњем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објављеном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републичког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статистике.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A8A7FE3" w14:textId="77777777" w:rsidR="00D04EF8" w:rsidRDefault="00000000">
      <w:pPr>
        <w:spacing w:after="150"/>
      </w:pP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4)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>.</w:t>
      </w:r>
    </w:p>
    <w:p w14:paraId="7E58DEB0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263F1C0" w14:textId="77777777" w:rsidR="00D04EF8" w:rsidRDefault="00000000" w:rsidP="00EF3A1D">
      <w:pPr>
        <w:pStyle w:val="Heading2"/>
      </w:pPr>
      <w:proofErr w:type="spellStart"/>
      <w:r>
        <w:t>Оснивање</w:t>
      </w:r>
      <w:proofErr w:type="spellEnd"/>
      <w:r>
        <w:t xml:space="preserve"> </w:t>
      </w:r>
      <w:proofErr w:type="spellStart"/>
      <w:r>
        <w:t>Фонда</w:t>
      </w:r>
      <w:proofErr w:type="spellEnd"/>
      <w:r>
        <w:t xml:space="preserve"> </w:t>
      </w:r>
      <w:proofErr w:type="spellStart"/>
      <w:r>
        <w:t>солидарности</w:t>
      </w:r>
      <w:proofErr w:type="spellEnd"/>
    </w:p>
    <w:p w14:paraId="3F3E2BF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127.</w:t>
      </w:r>
    </w:p>
    <w:p w14:paraId="4F2A6F90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солидарности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>).</w:t>
      </w:r>
    </w:p>
    <w:p w14:paraId="2A06BB4F" w14:textId="77777777" w:rsidR="00D04EF8" w:rsidRDefault="00000000">
      <w:pPr>
        <w:spacing w:after="150"/>
      </w:pP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обезбеђивање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исплата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F4C90ED" w14:textId="77777777" w:rsidR="00D04EF8" w:rsidRDefault="00000000">
      <w:pPr>
        <w:spacing w:after="150"/>
      </w:pP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служба</w:t>
      </w:r>
      <w:proofErr w:type="spellEnd"/>
      <w:r>
        <w:rPr>
          <w:color w:val="000000"/>
        </w:rPr>
        <w:t>.</w:t>
      </w:r>
    </w:p>
    <w:p w14:paraId="1760BC07" w14:textId="77777777" w:rsidR="00D04EF8" w:rsidRDefault="00000000">
      <w:pPr>
        <w:spacing w:after="150"/>
      </w:pPr>
      <w:proofErr w:type="spellStart"/>
      <w:r>
        <w:rPr>
          <w:color w:val="000000"/>
        </w:rPr>
        <w:t>Седиште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Београду</w:t>
      </w:r>
      <w:proofErr w:type="spellEnd"/>
      <w:r>
        <w:rPr>
          <w:color w:val="000000"/>
        </w:rPr>
        <w:t>.</w:t>
      </w:r>
    </w:p>
    <w:p w14:paraId="751A098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128.</w:t>
      </w:r>
    </w:p>
    <w:p w14:paraId="02ED11C3" w14:textId="77777777" w:rsidR="00D04EF8" w:rsidRDefault="00000000">
      <w:pPr>
        <w:spacing w:after="150"/>
      </w:pPr>
      <w:r>
        <w:rPr>
          <w:color w:val="000000"/>
        </w:rPr>
        <w:t xml:space="preserve">Средства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оснивање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почетак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буџету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14:paraId="5BCF077B" w14:textId="77777777" w:rsidR="00D04EF8" w:rsidRDefault="00000000">
      <w:pPr>
        <w:spacing w:after="150"/>
      </w:pP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305EE8E1" w14:textId="77777777" w:rsidR="00D04EF8" w:rsidRDefault="00000000" w:rsidP="00EF3A1D">
      <w:pPr>
        <w:pStyle w:val="Heading2"/>
      </w:pPr>
      <w:proofErr w:type="spellStart"/>
      <w:r>
        <w:t>Органи</w:t>
      </w:r>
      <w:proofErr w:type="spellEnd"/>
      <w:r>
        <w:t xml:space="preserve"> </w:t>
      </w:r>
      <w:proofErr w:type="spellStart"/>
      <w:r>
        <w:t>Фонда</w:t>
      </w:r>
      <w:proofErr w:type="spellEnd"/>
    </w:p>
    <w:p w14:paraId="4418DF7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129.</w:t>
      </w:r>
    </w:p>
    <w:p w14:paraId="0942EA39" w14:textId="77777777" w:rsidR="00D04EF8" w:rsidRDefault="00000000">
      <w:pPr>
        <w:spacing w:after="150"/>
      </w:pPr>
      <w:proofErr w:type="spellStart"/>
      <w:r>
        <w:rPr>
          <w:color w:val="000000"/>
        </w:rPr>
        <w:t>Органи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>:</w:t>
      </w:r>
    </w:p>
    <w:p w14:paraId="67205370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>;</w:t>
      </w:r>
    </w:p>
    <w:p w14:paraId="5E2DDB82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>;</w:t>
      </w:r>
    </w:p>
    <w:p w14:paraId="204AF2AE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директор</w:t>
      </w:r>
      <w:proofErr w:type="spellEnd"/>
      <w:r>
        <w:rPr>
          <w:color w:val="000000"/>
        </w:rPr>
        <w:t>.</w:t>
      </w:r>
    </w:p>
    <w:p w14:paraId="764CB8A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130.</w:t>
      </w:r>
    </w:p>
    <w:p w14:paraId="7853D3E6" w14:textId="77777777" w:rsidR="00D04EF8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два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основаних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14:paraId="42F50F79" w14:textId="77777777" w:rsidR="00D04EF8" w:rsidRDefault="00000000">
      <w:pPr>
        <w:spacing w:after="150"/>
      </w:pP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замењује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одсутности</w:t>
      </w:r>
      <w:proofErr w:type="spellEnd"/>
      <w:r>
        <w:rPr>
          <w:color w:val="000000"/>
        </w:rPr>
        <w:t>.</w:t>
      </w:r>
    </w:p>
    <w:p w14:paraId="4E5F649B" w14:textId="77777777" w:rsidR="00D04EF8" w:rsidRDefault="00000000">
      <w:pPr>
        <w:spacing w:after="150"/>
      </w:pPr>
      <w:proofErr w:type="spellStart"/>
      <w:r>
        <w:rPr>
          <w:color w:val="000000"/>
        </w:rPr>
        <w:t>Чланове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њихове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четири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:</w:t>
      </w:r>
    </w:p>
    <w:p w14:paraId="3CA36B5F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представнике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министра</w:t>
      </w:r>
      <w:proofErr w:type="spellEnd"/>
      <w:r>
        <w:rPr>
          <w:color w:val="000000"/>
        </w:rPr>
        <w:t>;</w:t>
      </w:r>
    </w:p>
    <w:p w14:paraId="645AE5EA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представнике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савета</w:t>
      </w:r>
      <w:proofErr w:type="spellEnd"/>
      <w:r>
        <w:rPr>
          <w:color w:val="000000"/>
        </w:rPr>
        <w:t>.</w:t>
      </w:r>
    </w:p>
    <w:p w14:paraId="0E332A03" w14:textId="77777777" w:rsidR="00D04EF8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председника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заменика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>.</w:t>
      </w:r>
    </w:p>
    <w:p w14:paraId="5BDF6D0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131.</w:t>
      </w:r>
    </w:p>
    <w:p w14:paraId="2567CC97" w14:textId="77777777" w:rsidR="00D04EF8" w:rsidRDefault="00000000">
      <w:pPr>
        <w:spacing w:after="150"/>
      </w:pP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статутом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1A20852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132.</w:t>
      </w:r>
    </w:p>
    <w:p w14:paraId="6CA15A99" w14:textId="77777777" w:rsidR="00D04EF8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>:</w:t>
      </w:r>
    </w:p>
    <w:p w14:paraId="051D7E38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статут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>;</w:t>
      </w:r>
    </w:p>
    <w:p w14:paraId="577FEDB4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финансијски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усваја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;</w:t>
      </w:r>
    </w:p>
    <w:p w14:paraId="61CEF78B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именује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;</w:t>
      </w:r>
    </w:p>
    <w:p w14:paraId="5BFB7193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статутом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58410BB0" w14:textId="77777777" w:rsidR="00D04EF8" w:rsidRDefault="00000000">
      <w:pPr>
        <w:spacing w:after="150"/>
      </w:pP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финансијски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именовању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526A3F5F" w14:textId="77777777" w:rsidR="00D04EF8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извештај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пословању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31. </w:t>
      </w:r>
      <w:proofErr w:type="spellStart"/>
      <w:r>
        <w:rPr>
          <w:color w:val="000000"/>
        </w:rPr>
        <w:t>марта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>.</w:t>
      </w:r>
    </w:p>
    <w:p w14:paraId="510DF09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133.</w:t>
      </w:r>
    </w:p>
    <w:p w14:paraId="1ED37280" w14:textId="77777777" w:rsidR="00D04EF8" w:rsidRDefault="00000000">
      <w:pPr>
        <w:spacing w:after="150"/>
      </w:pP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основаних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14:paraId="30DC6155" w14:textId="77777777" w:rsidR="00D04EF8" w:rsidRDefault="00000000">
      <w:pPr>
        <w:spacing w:after="150"/>
      </w:pP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заменика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замењује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одсутности</w:t>
      </w:r>
      <w:proofErr w:type="spellEnd"/>
      <w:r>
        <w:rPr>
          <w:color w:val="000000"/>
        </w:rPr>
        <w:t>.</w:t>
      </w:r>
    </w:p>
    <w:p w14:paraId="118EC2A3" w14:textId="77777777" w:rsidR="00D04EF8" w:rsidRDefault="00000000">
      <w:pPr>
        <w:spacing w:after="150"/>
      </w:pPr>
      <w:proofErr w:type="spellStart"/>
      <w:r>
        <w:rPr>
          <w:color w:val="000000"/>
        </w:rPr>
        <w:t>Чланове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њихове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заменике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четири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:</w:t>
      </w:r>
    </w:p>
    <w:p w14:paraId="2CCDA901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министра</w:t>
      </w:r>
      <w:proofErr w:type="spellEnd"/>
      <w:r>
        <w:rPr>
          <w:color w:val="000000"/>
        </w:rPr>
        <w:t>;</w:t>
      </w:r>
    </w:p>
    <w:p w14:paraId="68D95145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представнике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савета</w:t>
      </w:r>
      <w:proofErr w:type="spellEnd"/>
      <w:r>
        <w:rPr>
          <w:color w:val="000000"/>
        </w:rPr>
        <w:t>.</w:t>
      </w:r>
    </w:p>
    <w:p w14:paraId="740FAFF6" w14:textId="77777777" w:rsidR="00D04EF8" w:rsidRDefault="00000000">
      <w:pPr>
        <w:spacing w:after="150"/>
      </w:pP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председника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заменика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>.</w:t>
      </w:r>
    </w:p>
    <w:p w14:paraId="18DE5FC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134.</w:t>
      </w:r>
    </w:p>
    <w:p w14:paraId="260D7FC2" w14:textId="77777777" w:rsidR="00D04EF8" w:rsidRDefault="00000000">
      <w:pPr>
        <w:spacing w:after="150"/>
      </w:pP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>:</w:t>
      </w:r>
    </w:p>
    <w:p w14:paraId="6EEAF1DE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финансијским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;</w:t>
      </w:r>
    </w:p>
    <w:p w14:paraId="464DBAEC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спровођење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финансијским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;</w:t>
      </w:r>
    </w:p>
    <w:p w14:paraId="2F08D184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увид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спровођење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>;</w:t>
      </w:r>
    </w:p>
    <w:p w14:paraId="005A905F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статутом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2D6130B4" w14:textId="77777777" w:rsidR="00D04EF8" w:rsidRDefault="00000000">
      <w:pPr>
        <w:spacing w:after="150"/>
      </w:pPr>
      <w:proofErr w:type="spellStart"/>
      <w:r>
        <w:rPr>
          <w:color w:val="000000"/>
        </w:rPr>
        <w:t>Надзорни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извештај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финансијском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31. </w:t>
      </w:r>
      <w:proofErr w:type="spellStart"/>
      <w:r>
        <w:rPr>
          <w:color w:val="000000"/>
        </w:rPr>
        <w:t>марта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>.</w:t>
      </w:r>
    </w:p>
    <w:p w14:paraId="049638F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135.</w:t>
      </w:r>
    </w:p>
    <w:p w14:paraId="12144036" w14:textId="77777777" w:rsidR="00D04EF8" w:rsidRDefault="00000000">
      <w:pPr>
        <w:spacing w:after="150"/>
      </w:pPr>
      <w:proofErr w:type="spellStart"/>
      <w:r>
        <w:rPr>
          <w:color w:val="000000"/>
        </w:rPr>
        <w:t>Директор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:</w:t>
      </w:r>
    </w:p>
    <w:p w14:paraId="2DF02159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организује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пословање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Фонду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одговара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Фонду</w:t>
      </w:r>
      <w:proofErr w:type="spellEnd"/>
      <w:r>
        <w:rPr>
          <w:color w:val="000000"/>
        </w:rPr>
        <w:t>;</w:t>
      </w:r>
    </w:p>
    <w:p w14:paraId="703C22FA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представља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>;</w:t>
      </w:r>
    </w:p>
    <w:p w14:paraId="4E16D43E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извршава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;</w:t>
      </w:r>
    </w:p>
    <w:p w14:paraId="5CD93F70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организацији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систематизацији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Фонду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>;</w:t>
      </w:r>
    </w:p>
    <w:p w14:paraId="1563A1A1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руководи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Фонду</w:t>
      </w:r>
      <w:proofErr w:type="spellEnd"/>
      <w:r>
        <w:rPr>
          <w:color w:val="000000"/>
        </w:rPr>
        <w:t>;</w:t>
      </w:r>
    </w:p>
    <w:p w14:paraId="2A3C4D38" w14:textId="77777777" w:rsidR="00D04EF8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статутом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666B2BD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136.</w:t>
      </w:r>
    </w:p>
    <w:p w14:paraId="387ECB46" w14:textId="77777777" w:rsidR="00D04EF8" w:rsidRDefault="00000000">
      <w:pPr>
        <w:spacing w:after="150"/>
      </w:pPr>
      <w:r>
        <w:rPr>
          <w:color w:val="000000"/>
        </w:rPr>
        <w:t xml:space="preserve">Административно-стручне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Фонду</w:t>
      </w:r>
      <w:proofErr w:type="spellEnd"/>
      <w:r>
        <w:rPr>
          <w:color w:val="000000"/>
        </w:rPr>
        <w:t>.</w:t>
      </w:r>
    </w:p>
    <w:p w14:paraId="73491E49" w14:textId="77777777" w:rsidR="00D04EF8" w:rsidRDefault="00000000">
      <w:pPr>
        <w:spacing w:after="150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b/>
          <w:color w:val="000000"/>
        </w:rPr>
        <w:t>јавним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службама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571BB8E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D913C6D" w14:textId="77777777" w:rsidR="00D04EF8" w:rsidRDefault="00000000" w:rsidP="00EF3A1D">
      <w:pPr>
        <w:pStyle w:val="Heading2"/>
      </w:pPr>
      <w:proofErr w:type="spellStart"/>
      <w:r>
        <w:t>Финансирање</w:t>
      </w:r>
      <w:proofErr w:type="spellEnd"/>
      <w:r>
        <w:t xml:space="preserve"> </w:t>
      </w:r>
      <w:proofErr w:type="spellStart"/>
      <w:r>
        <w:t>Фонда</w:t>
      </w:r>
      <w:proofErr w:type="spellEnd"/>
    </w:p>
    <w:p w14:paraId="27C7F88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137.</w:t>
      </w:r>
    </w:p>
    <w:p w14:paraId="3D95AE67" w14:textId="77777777" w:rsidR="00D04EF8" w:rsidRDefault="00000000">
      <w:pPr>
        <w:spacing w:after="150"/>
      </w:pPr>
      <w:proofErr w:type="spellStart"/>
      <w:r>
        <w:rPr>
          <w:color w:val="000000"/>
        </w:rPr>
        <w:t>Приходи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буџета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32508614" w14:textId="77777777" w:rsidR="00D04EF8" w:rsidRDefault="00000000">
      <w:pPr>
        <w:spacing w:after="150"/>
      </w:pPr>
      <w:r>
        <w:rPr>
          <w:color w:val="000000"/>
        </w:rPr>
        <w:t xml:space="preserve">Средства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6346CE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138.</w:t>
      </w:r>
    </w:p>
    <w:p w14:paraId="3441D5BF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обрачуном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прихода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расхода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приходи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расхода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разлика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буџета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распоређује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спровођење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политике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запошљавања</w:t>
      </w:r>
      <w:proofErr w:type="spellEnd"/>
      <w:r>
        <w:rPr>
          <w:color w:val="000000"/>
        </w:rPr>
        <w:t>.</w:t>
      </w:r>
    </w:p>
    <w:p w14:paraId="5CB1CA57" w14:textId="77777777" w:rsidR="00D04EF8" w:rsidRDefault="00000000" w:rsidP="00EF3A1D">
      <w:pPr>
        <w:pStyle w:val="Heading2"/>
      </w:pPr>
      <w:proofErr w:type="spellStart"/>
      <w:r>
        <w:t>Поступак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остваривање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запослених</w:t>
      </w:r>
      <w:proofErr w:type="spellEnd"/>
    </w:p>
    <w:p w14:paraId="2BAC502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139.</w:t>
      </w:r>
    </w:p>
    <w:p w14:paraId="0C8C0599" w14:textId="77777777" w:rsidR="00D04EF8" w:rsidRDefault="00000000">
      <w:pPr>
        <w:spacing w:after="150"/>
      </w:pP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>).</w:t>
      </w:r>
    </w:p>
    <w:p w14:paraId="72BF63BE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45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 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.</w:t>
      </w:r>
    </w:p>
    <w:p w14:paraId="336273D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3022C9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140.</w:t>
      </w:r>
    </w:p>
    <w:p w14:paraId="65763709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обрасцу</w:t>
      </w:r>
      <w:proofErr w:type="spellEnd"/>
      <w:r>
        <w:rPr>
          <w:color w:val="000000"/>
        </w:rPr>
        <w:t>.</w:t>
      </w:r>
    </w:p>
    <w:p w14:paraId="032A305C" w14:textId="77777777" w:rsidR="00D04EF8" w:rsidRDefault="00000000">
      <w:pPr>
        <w:spacing w:after="150"/>
      </w:pP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>:</w:t>
      </w:r>
    </w:p>
    <w:p w14:paraId="048DF5F8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заснивању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>;</w:t>
      </w:r>
    </w:p>
    <w:p w14:paraId="5521D594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>;</w:t>
      </w:r>
    </w:p>
    <w:p w14:paraId="0E0B7F3A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постојању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125.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 xml:space="preserve">. 2) – 4)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6A1C90E9" w14:textId="77777777" w:rsidR="00D04EF8" w:rsidRDefault="00000000">
      <w:pPr>
        <w:spacing w:after="150"/>
      </w:pPr>
      <w:proofErr w:type="spellStart"/>
      <w:r>
        <w:rPr>
          <w:color w:val="000000"/>
        </w:rPr>
        <w:t>Садржај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обрасца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осталу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документацију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>.</w:t>
      </w:r>
    </w:p>
    <w:p w14:paraId="64F0275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141.</w:t>
      </w:r>
    </w:p>
    <w:p w14:paraId="6C230A20" w14:textId="77777777" w:rsidR="00D04EF8" w:rsidRDefault="00000000">
      <w:pPr>
        <w:spacing w:after="150"/>
      </w:pPr>
      <w:proofErr w:type="spellStart"/>
      <w:r>
        <w:rPr>
          <w:color w:val="000000"/>
        </w:rPr>
        <w:t>Стечајни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142.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17486AA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142.</w:t>
      </w:r>
    </w:p>
    <w:p w14:paraId="50317532" w14:textId="77777777" w:rsidR="00D04EF8" w:rsidRDefault="00000000">
      <w:pPr>
        <w:spacing w:after="150"/>
      </w:pP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>.</w:t>
      </w:r>
    </w:p>
    <w:p w14:paraId="1469CCCB" w14:textId="77777777" w:rsidR="00D04EF8" w:rsidRDefault="00000000">
      <w:pPr>
        <w:spacing w:after="150"/>
      </w:pP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14:paraId="39E2421E" w14:textId="77777777" w:rsidR="00D04EF8" w:rsidRDefault="00000000">
      <w:pPr>
        <w:spacing w:after="150"/>
      </w:pPr>
      <w:r>
        <w:rPr>
          <w:color w:val="000000"/>
        </w:rPr>
        <w:t xml:space="preserve">О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>.</w:t>
      </w:r>
    </w:p>
    <w:p w14:paraId="380F3F7B" w14:textId="77777777" w:rsidR="00D04EF8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>.</w:t>
      </w:r>
    </w:p>
    <w:p w14:paraId="3C032F92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143.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144BE5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Фондом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поднети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само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наведено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лично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пуномоћника.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547FD2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Фондом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наступи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смрт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странке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наставак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наследник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странке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5C8B02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F1B2F06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144.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0E7C50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потраживање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125.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исплаћено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потпуности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делимично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стечајни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142.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Фонд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поништити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донети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одлуку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захтеву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чињеничним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стањем.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67DB0A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Фондом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поступак.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EEF933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7F0ACEE" w14:textId="77777777" w:rsidR="00D04EF8" w:rsidRDefault="00000000" w:rsidP="00EF3A1D">
      <w:pPr>
        <w:pStyle w:val="Heading2"/>
      </w:pPr>
      <w:proofErr w:type="spellStart"/>
      <w:r>
        <w:t>Повраћај</w:t>
      </w:r>
      <w:proofErr w:type="spellEnd"/>
      <w:r>
        <w:t xml:space="preserve"> </w:t>
      </w:r>
      <w:proofErr w:type="spellStart"/>
      <w:r>
        <w:t>неоправдано</w:t>
      </w:r>
      <w:proofErr w:type="spellEnd"/>
      <w:r>
        <w:t xml:space="preserve"> </w:t>
      </w:r>
      <w:proofErr w:type="spellStart"/>
      <w:r>
        <w:t>добијених</w:t>
      </w:r>
      <w:proofErr w:type="spellEnd"/>
      <w:r>
        <w:t xml:space="preserve"> </w:t>
      </w:r>
      <w:proofErr w:type="spellStart"/>
      <w:r>
        <w:t>средстава</w:t>
      </w:r>
      <w:proofErr w:type="spellEnd"/>
    </w:p>
    <w:p w14:paraId="4727068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145.</w:t>
      </w:r>
    </w:p>
    <w:p w14:paraId="3F31F0E9" w14:textId="77777777" w:rsidR="00D04EF8" w:rsidRDefault="00000000">
      <w:pPr>
        <w:spacing w:after="150"/>
      </w:pP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повраћај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исплаћених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125. и 126.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увећаних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затезну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камату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трошкове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неистинитих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нетачних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стицање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–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чињеницама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повраћај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>.</w:t>
      </w:r>
    </w:p>
    <w:p w14:paraId="79F3F741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повраћај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средстава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повраћај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жиро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1F6165F0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Надзор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законитошћу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</w:p>
    <w:p w14:paraId="76905C4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146.</w:t>
      </w:r>
    </w:p>
    <w:p w14:paraId="1B305966" w14:textId="77777777" w:rsidR="00D04EF8" w:rsidRDefault="00000000">
      <w:pPr>
        <w:spacing w:after="150"/>
      </w:pPr>
      <w:proofErr w:type="spellStart"/>
      <w:r>
        <w:rPr>
          <w:color w:val="000000"/>
        </w:rPr>
        <w:t>Надзор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законитошћу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>).</w:t>
      </w:r>
    </w:p>
    <w:p w14:paraId="28E256A1" w14:textId="77777777" w:rsidR="00D04EF8" w:rsidRDefault="00000000" w:rsidP="00EF3A1D">
      <w:pPr>
        <w:pStyle w:val="Heading1"/>
      </w:pPr>
      <w:r>
        <w:t>Х. ПРАВА ЗАПОСЛЕНИХ КОД ПРОМЕНЕ ПОСЛОДАВЦА</w:t>
      </w:r>
    </w:p>
    <w:p w14:paraId="0E22174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147. </w:t>
      </w:r>
      <w:r>
        <w:rPr>
          <w:rFonts w:ascii="Calibri"/>
          <w:b/>
          <w:color w:val="000000"/>
          <w:vertAlign w:val="superscript"/>
        </w:rPr>
        <w:t>*</w:t>
      </w:r>
    </w:p>
    <w:p w14:paraId="4CE41938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статусне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преузима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65A8610B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95/2018 (</w:t>
      </w:r>
      <w:proofErr w:type="spellStart"/>
      <w:r>
        <w:rPr>
          <w:color w:val="000000"/>
        </w:rPr>
        <w:t>види</w:t>
      </w:r>
      <w:proofErr w:type="spellEnd"/>
      <w:r>
        <w:rPr>
          <w:color w:val="000000"/>
        </w:rPr>
        <w:t xml:space="preserve"> </w:t>
      </w:r>
      <w:hyperlink r:id="rId5">
        <w:proofErr w:type="spellStart"/>
        <w:r>
          <w:rPr>
            <w:rStyle w:val="Hyperlink"/>
            <w:color w:val="008000"/>
          </w:rPr>
          <w:t>Аутентично</w:t>
        </w:r>
        <w:proofErr w:type="spellEnd"/>
        <w:r>
          <w:rPr>
            <w:rStyle w:val="Hyperlink"/>
            <w:color w:val="008000"/>
          </w:rPr>
          <w:t xml:space="preserve"> </w:t>
        </w:r>
        <w:proofErr w:type="spellStart"/>
        <w:r>
          <w:rPr>
            <w:rStyle w:val="Hyperlink"/>
            <w:color w:val="008000"/>
          </w:rPr>
          <w:t>тумачење</w:t>
        </w:r>
        <w:proofErr w:type="spellEnd"/>
      </w:hyperlink>
      <w:r>
        <w:rPr>
          <w:color w:val="000000"/>
        </w:rPr>
        <w:t>)</w:t>
      </w:r>
    </w:p>
    <w:p w14:paraId="079FCBD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148.</w:t>
      </w:r>
    </w:p>
    <w:p w14:paraId="185B158D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потпуно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истинито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преносе</w:t>
      </w:r>
      <w:proofErr w:type="spellEnd"/>
      <w:r>
        <w:rPr>
          <w:color w:val="000000"/>
        </w:rPr>
        <w:t>.</w:t>
      </w:r>
    </w:p>
    <w:p w14:paraId="7956890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149.</w:t>
      </w:r>
    </w:p>
    <w:p w14:paraId="07D3C456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преношењу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преноси</w:t>
      </w:r>
      <w:proofErr w:type="spellEnd"/>
      <w:r>
        <w:rPr>
          <w:color w:val="000000"/>
        </w:rPr>
        <w:t>.</w:t>
      </w:r>
    </w:p>
    <w:p w14:paraId="621FD535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7A43346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150.</w:t>
      </w:r>
    </w:p>
    <w:p w14:paraId="7F3E7808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>:</w:t>
      </w:r>
    </w:p>
    <w:p w14:paraId="1A8FCDA9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истекне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претходника</w:t>
      </w:r>
      <w:proofErr w:type="spellEnd"/>
      <w:r>
        <w:rPr>
          <w:color w:val="000000"/>
        </w:rPr>
        <w:t>;</w:t>
      </w:r>
    </w:p>
    <w:p w14:paraId="19D17E86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>.</w:t>
      </w:r>
    </w:p>
    <w:p w14:paraId="14EFA20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151.</w:t>
      </w:r>
    </w:p>
    <w:p w14:paraId="482723EE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о:</w:t>
      </w:r>
    </w:p>
    <w:p w14:paraId="209A4F4F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датуму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предложеном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датуму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;</w:t>
      </w:r>
    </w:p>
    <w:p w14:paraId="5AE1481D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разлозима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;</w:t>
      </w:r>
    </w:p>
    <w:p w14:paraId="0F986624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правним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економским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социјалним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мерама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њихово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ублажавање</w:t>
      </w:r>
      <w:proofErr w:type="spellEnd"/>
      <w:r>
        <w:rPr>
          <w:color w:val="000000"/>
        </w:rPr>
        <w:t>.</w:t>
      </w:r>
    </w:p>
    <w:p w14:paraId="6493323E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претходник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следбеник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сарадњи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предузму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циљу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ублажавања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.</w:t>
      </w:r>
    </w:p>
    <w:p w14:paraId="7DFB5314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околностима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2DAF2F50" w14:textId="77777777" w:rsidR="00D04EF8" w:rsidRDefault="00000000">
      <w:pPr>
        <w:spacing w:after="15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152.</w:t>
      </w:r>
    </w:p>
    <w:p w14:paraId="34B6CC15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63.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63C0080F" w14:textId="77777777" w:rsidR="00D04EF8" w:rsidRDefault="00000000" w:rsidP="00EF3A1D">
      <w:pPr>
        <w:pStyle w:val="Heading1"/>
      </w:pPr>
      <w:r>
        <w:t>ХI. ВИШАК ЗАПОСЛЕНИХ</w:t>
      </w:r>
    </w:p>
    <w:p w14:paraId="59021DC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153.</w:t>
      </w:r>
    </w:p>
    <w:p w14:paraId="413C9469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програм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технолошких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економских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организационих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>:</w:t>
      </w:r>
    </w:p>
    <w:p w14:paraId="4C16606D" w14:textId="77777777" w:rsidR="00D04EF8" w:rsidRDefault="00000000">
      <w:pPr>
        <w:spacing w:after="150"/>
      </w:pPr>
      <w:r>
        <w:rPr>
          <w:color w:val="000000"/>
        </w:rPr>
        <w:t xml:space="preserve">1) 10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20, а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;</w:t>
      </w:r>
    </w:p>
    <w:p w14:paraId="117E1F1A" w14:textId="77777777" w:rsidR="00D04EF8" w:rsidRDefault="00000000">
      <w:pPr>
        <w:spacing w:after="150"/>
      </w:pPr>
      <w:r>
        <w:rPr>
          <w:color w:val="000000"/>
        </w:rPr>
        <w:t xml:space="preserve">2) 10%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100, а </w:t>
      </w:r>
      <w:proofErr w:type="spellStart"/>
      <w:r>
        <w:rPr>
          <w:color w:val="000000"/>
        </w:rPr>
        <w:t>највише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;</w:t>
      </w:r>
    </w:p>
    <w:p w14:paraId="2E7BD255" w14:textId="77777777" w:rsidR="00D04EF8" w:rsidRDefault="00000000">
      <w:pPr>
        <w:spacing w:after="150"/>
      </w:pPr>
      <w:r>
        <w:rPr>
          <w:color w:val="000000"/>
        </w:rPr>
        <w:t xml:space="preserve">3) 30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преко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5F40CEF5" w14:textId="77777777" w:rsidR="00D04EF8" w:rsidRDefault="00000000">
      <w:pPr>
        <w:spacing w:after="150"/>
      </w:pPr>
      <w:proofErr w:type="spellStart"/>
      <w:r>
        <w:rPr>
          <w:color w:val="000000"/>
        </w:rPr>
        <w:t>Програм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оквиру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90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наведених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ставу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обзира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5450832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154.</w:t>
      </w:r>
    </w:p>
    <w:p w14:paraId="2FC4CD42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сарадњи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републичком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предузме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.</w:t>
      </w:r>
    </w:p>
    <w:p w14:paraId="2C031F2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155.</w:t>
      </w:r>
    </w:p>
    <w:p w14:paraId="0ECE6A78" w14:textId="77777777" w:rsidR="00D04EF8" w:rsidRDefault="00000000">
      <w:pPr>
        <w:spacing w:after="150"/>
      </w:pPr>
      <w:proofErr w:type="spellStart"/>
      <w:r>
        <w:rPr>
          <w:color w:val="000000"/>
        </w:rPr>
        <w:t>Програм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нарочито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>:</w:t>
      </w:r>
    </w:p>
    <w:p w14:paraId="1FD72E86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;</w:t>
      </w:r>
    </w:p>
    <w:p w14:paraId="1D20959C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укупан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;</w:t>
      </w:r>
    </w:p>
    <w:p w14:paraId="06184DBA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квалификациону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структуру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стаж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вишак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обављају</w:t>
      </w:r>
      <w:proofErr w:type="spellEnd"/>
      <w:r>
        <w:rPr>
          <w:color w:val="000000"/>
        </w:rPr>
        <w:t>;</w:t>
      </w:r>
    </w:p>
    <w:p w14:paraId="6D6A9A0E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критеријуме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;</w:t>
      </w:r>
    </w:p>
    <w:p w14:paraId="2DA501D9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премештај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преквалификација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доквалификација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половине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>;</w:t>
      </w:r>
    </w:p>
    <w:p w14:paraId="2E44B7ED" w14:textId="77777777" w:rsidR="00D04EF8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средства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;</w:t>
      </w:r>
    </w:p>
    <w:p w14:paraId="1D50CDA0" w14:textId="77777777" w:rsidR="00D04EF8" w:rsidRDefault="00000000">
      <w:pPr>
        <w:spacing w:after="150"/>
      </w:pPr>
      <w:r>
        <w:rPr>
          <w:color w:val="000000"/>
        </w:rPr>
        <w:t xml:space="preserve">7)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FED3463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републичкој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мишљења</w:t>
      </w:r>
      <w:proofErr w:type="spellEnd"/>
      <w:r>
        <w:rPr>
          <w:color w:val="000000"/>
        </w:rPr>
        <w:t>.</w:t>
      </w:r>
    </w:p>
    <w:p w14:paraId="09FF9BD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Програм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име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рачун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E09A9A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3BEF1E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156.</w:t>
      </w:r>
    </w:p>
    <w:p w14:paraId="0F539453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>.</w:t>
      </w:r>
    </w:p>
    <w:p w14:paraId="146DE05D" w14:textId="77777777" w:rsidR="00D04EF8" w:rsidRDefault="00000000">
      <w:pPr>
        <w:spacing w:after="150"/>
      </w:pPr>
      <w:proofErr w:type="spellStart"/>
      <w:r>
        <w:rPr>
          <w:color w:val="000000"/>
        </w:rPr>
        <w:t>Републичка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из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циљу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преквалификација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доквалификација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самозапошљавање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>.</w:t>
      </w:r>
    </w:p>
    <w:p w14:paraId="564509B4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размотри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узме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обзир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републичке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14:paraId="319227E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157.</w:t>
      </w:r>
    </w:p>
    <w:p w14:paraId="4F112613" w14:textId="77777777" w:rsidR="00D04EF8" w:rsidRDefault="00000000">
      <w:pPr>
        <w:spacing w:after="150"/>
      </w:pPr>
      <w:proofErr w:type="spellStart"/>
      <w:r>
        <w:rPr>
          <w:color w:val="000000"/>
        </w:rPr>
        <w:t>Критеријум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>.</w:t>
      </w:r>
    </w:p>
    <w:p w14:paraId="5FEE9558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158.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EE4472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5.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689A7F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Висина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с </w:t>
      </w:r>
      <w:proofErr w:type="spellStart"/>
      <w:r>
        <w:rPr>
          <w:b/>
          <w:color w:val="000000"/>
        </w:rPr>
        <w:t>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нижа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збира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трећине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сваку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навршену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отпремнину.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9FE571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висине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рачуна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проведено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претходника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статусне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промене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промене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147.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повезаних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послодавцем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D5F365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Промена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власништва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капиталом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8B56C0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утврђеног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2FECF2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већ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исплаћена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45E710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623BDA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159.</w:t>
      </w:r>
    </w:p>
    <w:p w14:paraId="5430EB18" w14:textId="77777777" w:rsidR="00D04EF8" w:rsidRDefault="00000000">
      <w:pPr>
        <w:spacing w:after="150"/>
      </w:pPr>
      <w:proofErr w:type="spellStart"/>
      <w:r>
        <w:rPr>
          <w:color w:val="000000"/>
        </w:rPr>
        <w:t>Зарадом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просечна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претходе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отпремнина</w:t>
      </w:r>
      <w:proofErr w:type="spellEnd"/>
      <w:r>
        <w:rPr>
          <w:color w:val="000000"/>
        </w:rPr>
        <w:t>.</w:t>
      </w:r>
    </w:p>
    <w:p w14:paraId="73B7CFC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160.</w:t>
      </w:r>
    </w:p>
    <w:p w14:paraId="6DAA2FB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отпремнине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пензијско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инвалидско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здравствену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запошљавању</w:t>
      </w:r>
      <w:proofErr w:type="spellEnd"/>
      <w:r>
        <w:rPr>
          <w:color w:val="000000"/>
        </w:rPr>
        <w:t>.</w:t>
      </w:r>
    </w:p>
    <w:p w14:paraId="34F5BBED" w14:textId="77777777" w:rsidR="00D04EF8" w:rsidRDefault="00000000" w:rsidP="00EF3A1D">
      <w:pPr>
        <w:pStyle w:val="Heading1"/>
      </w:pPr>
      <w:r>
        <w:t>ХII. КЛАУЗУЛА ЗАБРАНЕ КОНКУРЕНЦИЈЕ</w:t>
      </w:r>
    </w:p>
    <w:p w14:paraId="5237465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161.</w:t>
      </w:r>
    </w:p>
    <w:p w14:paraId="2D92703E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забрана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конкуренције</w:t>
      </w:r>
      <w:proofErr w:type="spellEnd"/>
      <w:r>
        <w:rPr>
          <w:color w:val="000000"/>
        </w:rPr>
        <w:t>).</w:t>
      </w:r>
    </w:p>
    <w:p w14:paraId="65E8BEEE" w14:textId="77777777" w:rsidR="00D04EF8" w:rsidRDefault="00000000">
      <w:pPr>
        <w:spacing w:after="150"/>
      </w:pPr>
      <w:proofErr w:type="spellStart"/>
      <w:r>
        <w:rPr>
          <w:color w:val="000000"/>
        </w:rPr>
        <w:t>Забрана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конкуренције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стекне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посебно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технолошка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широк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круг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партнера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информација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тајни</w:t>
      </w:r>
      <w:proofErr w:type="spellEnd"/>
      <w:r>
        <w:rPr>
          <w:color w:val="000000"/>
        </w:rPr>
        <w:t>.</w:t>
      </w:r>
    </w:p>
    <w:p w14:paraId="2CF1AA72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територијално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конкуренције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зависности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>.</w:t>
      </w:r>
    </w:p>
    <w:p w14:paraId="4E24A62A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конкуренције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>.</w:t>
      </w:r>
    </w:p>
    <w:p w14:paraId="6F076F6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162.</w:t>
      </w:r>
    </w:p>
    <w:p w14:paraId="0B4A7E18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забране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конкуренције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161.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>.</w:t>
      </w:r>
    </w:p>
    <w:p w14:paraId="43D41BEF" w14:textId="77777777" w:rsidR="00D04EF8" w:rsidRDefault="00000000">
      <w:pPr>
        <w:spacing w:after="150"/>
      </w:pPr>
      <w:proofErr w:type="spellStart"/>
      <w:r>
        <w:rPr>
          <w:color w:val="000000"/>
        </w:rPr>
        <w:t>Забрана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конкуренције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исплатити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уговореној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>.</w:t>
      </w:r>
    </w:p>
    <w:p w14:paraId="3B408906" w14:textId="77777777" w:rsidR="00D04EF8" w:rsidRDefault="00000000" w:rsidP="00EF3A1D">
      <w:pPr>
        <w:pStyle w:val="Heading1"/>
      </w:pPr>
      <w:r>
        <w:t>ХIII. НАКНАДА ШТЕТЕ</w:t>
      </w:r>
    </w:p>
    <w:p w14:paraId="35D585E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163.</w:t>
      </w:r>
    </w:p>
    <w:p w14:paraId="5B7F60EF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крајњом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непажњом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проузроковао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40B6A57D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проузроковао</w:t>
      </w:r>
      <w:proofErr w:type="spellEnd"/>
      <w:r>
        <w:rPr>
          <w:color w:val="000000"/>
        </w:rPr>
        <w:t>.</w:t>
      </w:r>
    </w:p>
    <w:p w14:paraId="39F77F22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утврдити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подједнако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одговорни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накнађују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једнаким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деловима</w:t>
      </w:r>
      <w:proofErr w:type="spellEnd"/>
      <w:r>
        <w:rPr>
          <w:color w:val="000000"/>
        </w:rPr>
        <w:t>.</w:t>
      </w:r>
    </w:p>
    <w:p w14:paraId="66D50335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умишљајем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солидарно</w:t>
      </w:r>
      <w:proofErr w:type="spellEnd"/>
      <w:r>
        <w:rPr>
          <w:color w:val="000000"/>
        </w:rPr>
        <w:t>.</w:t>
      </w:r>
    </w:p>
    <w:p w14:paraId="14E8E984" w14:textId="77777777" w:rsidR="00D04EF8" w:rsidRDefault="00000000">
      <w:pPr>
        <w:spacing w:after="150"/>
      </w:pPr>
      <w:proofErr w:type="spellStart"/>
      <w:r>
        <w:rPr>
          <w:color w:val="000000"/>
        </w:rPr>
        <w:t>Постојање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њену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висину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околности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накнађује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46531796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</w:t>
      </w:r>
      <w:proofErr w:type="spellEnd"/>
      <w:r>
        <w:rPr>
          <w:color w:val="000000"/>
        </w:rPr>
        <w:t>.</w:t>
      </w:r>
    </w:p>
    <w:p w14:paraId="7CBCBCE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крајњом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непажњом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проузроковао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лицу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штете</w:t>
      </w:r>
      <w:proofErr w:type="spellEnd"/>
      <w:r>
        <w:rPr>
          <w:color w:val="000000"/>
        </w:rPr>
        <w:t>.</w:t>
      </w:r>
    </w:p>
    <w:p w14:paraId="6FA76A2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164.</w:t>
      </w:r>
    </w:p>
    <w:p w14:paraId="049FD5E7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претрпи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вези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штету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>.</w:t>
      </w:r>
    </w:p>
    <w:p w14:paraId="02DDA4E9" w14:textId="77777777" w:rsidR="00D04EF8" w:rsidRDefault="00000000" w:rsidP="00EF3A1D">
      <w:pPr>
        <w:pStyle w:val="Heading1"/>
      </w:pPr>
      <w:r>
        <w:t>ХIV. УДАЉЕЊЕ ЗАПОСЛЕНОГ СА РАДА</w:t>
      </w:r>
    </w:p>
    <w:p w14:paraId="0C0C35A5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165.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B72BAD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буде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удаљен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B775212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против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започето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гоњење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учињеног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вези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радом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944404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угрожава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имовину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веће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вредности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proofErr w:type="gram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025899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природа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понашање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такво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180.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F0DA4E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97BD1B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166.</w:t>
      </w:r>
    </w:p>
    <w:p w14:paraId="5E283E61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притвор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притвора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притвор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>.</w:t>
      </w:r>
    </w:p>
    <w:p w14:paraId="48EDE93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167.</w:t>
      </w:r>
    </w:p>
    <w:p w14:paraId="6A1935AD" w14:textId="77777777" w:rsidR="00D04EF8" w:rsidRDefault="00000000">
      <w:pPr>
        <w:spacing w:after="150"/>
      </w:pPr>
      <w:proofErr w:type="spellStart"/>
      <w:r>
        <w:rPr>
          <w:color w:val="000000"/>
        </w:rPr>
        <w:t>Удаљење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165.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изрекне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меру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оправдани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179.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</w:t>
      </w:r>
      <w:proofErr w:type="gramStart"/>
      <w:r>
        <w:rPr>
          <w:b/>
          <w:color w:val="000000"/>
        </w:rPr>
        <w:t>3.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642D255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против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започето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гоњење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учињеног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вези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удаљење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правноснажног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окончања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поступка.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2FF096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D1852C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168.</w:t>
      </w:r>
    </w:p>
    <w:p w14:paraId="292BF256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165. и 166.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четвртине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издржава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породицу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>.</w:t>
      </w:r>
    </w:p>
    <w:p w14:paraId="15FC8B83" w14:textId="77777777" w:rsidR="00D04EF8" w:rsidRDefault="00000000">
      <w:pPr>
        <w:spacing w:after="150"/>
      </w:pP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166.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исплаћује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притвор</w:t>
      </w:r>
      <w:proofErr w:type="spellEnd"/>
      <w:r>
        <w:rPr>
          <w:color w:val="000000"/>
        </w:rPr>
        <w:t>.</w:t>
      </w:r>
    </w:p>
    <w:p w14:paraId="1480D1E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169.</w:t>
      </w:r>
    </w:p>
    <w:p w14:paraId="2D01059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165. и 166.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припада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примљене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168.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>:</w:t>
      </w:r>
    </w:p>
    <w:p w14:paraId="1B409C65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кривични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обустављен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ослобођен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оптужбе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оптужба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ненадлежности</w:t>
      </w:r>
      <w:proofErr w:type="spellEnd"/>
      <w:r>
        <w:rPr>
          <w:color w:val="000000"/>
        </w:rPr>
        <w:t>;</w:t>
      </w:r>
    </w:p>
    <w:p w14:paraId="18BC920E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53BE1E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5553075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170.</w:t>
      </w:r>
    </w:p>
    <w:p w14:paraId="2030C96E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69.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AAC3B09" w14:textId="77777777" w:rsidR="00D04EF8" w:rsidRDefault="00000000">
      <w:pPr>
        <w:spacing w:after="150"/>
      </w:pPr>
      <w:r>
        <w:rPr>
          <w:color w:val="000000"/>
        </w:rPr>
        <w:t> </w:t>
      </w:r>
    </w:p>
    <w:p w14:paraId="0C6172FB" w14:textId="77777777" w:rsidR="00D04EF8" w:rsidRDefault="00000000" w:rsidP="00EF3A1D">
      <w:pPr>
        <w:pStyle w:val="Heading1"/>
      </w:pPr>
      <w:r>
        <w:t>ХV. ИЗМЕНА УГОВОРА О РАДУ</w:t>
      </w:r>
    </w:p>
    <w:p w14:paraId="1184CF31" w14:textId="77777777" w:rsidR="00D04EF8" w:rsidRDefault="00000000" w:rsidP="00EF3A1D">
      <w:pPr>
        <w:pStyle w:val="Heading2"/>
      </w:pPr>
      <w:r>
        <w:t xml:space="preserve">1. </w:t>
      </w:r>
      <w:proofErr w:type="spellStart"/>
      <w:r>
        <w:t>Измена</w:t>
      </w:r>
      <w:proofErr w:type="spellEnd"/>
      <w:r>
        <w:t xml:space="preserve"> </w:t>
      </w:r>
      <w:proofErr w:type="spellStart"/>
      <w:r>
        <w:t>уговорених</w:t>
      </w:r>
      <w:proofErr w:type="spellEnd"/>
      <w:r>
        <w:t xml:space="preserve"> </w:t>
      </w:r>
      <w:proofErr w:type="spellStart"/>
      <w:r>
        <w:t>услова</w:t>
      </w:r>
      <w:proofErr w:type="spellEnd"/>
      <w:r>
        <w:t xml:space="preserve"> </w:t>
      </w:r>
      <w:proofErr w:type="spellStart"/>
      <w:r>
        <w:t>рада</w:t>
      </w:r>
      <w:proofErr w:type="spellEnd"/>
    </w:p>
    <w:p w14:paraId="2F0D53A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171.</w:t>
      </w:r>
    </w:p>
    <w:p w14:paraId="2D4E369C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понуди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анекс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):</w:t>
      </w:r>
    </w:p>
    <w:p w14:paraId="2C91C076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премештаја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процеса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организације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>;</w:t>
      </w:r>
    </w:p>
    <w:p w14:paraId="6E9134C6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премештаја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чланом</w:t>
      </w:r>
      <w:proofErr w:type="spellEnd"/>
      <w:r>
        <w:rPr>
          <w:color w:val="000000"/>
        </w:rPr>
        <w:t xml:space="preserve"> 173.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14:paraId="53A27BD3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чланом</w:t>
      </w:r>
      <w:proofErr w:type="spellEnd"/>
      <w:r>
        <w:rPr>
          <w:color w:val="000000"/>
        </w:rPr>
        <w:t xml:space="preserve"> 174.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14:paraId="1B753D13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155.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5)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14:paraId="7BB4B932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елемената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учинка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увећане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садржани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уговору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чланом</w:t>
      </w:r>
      <w:proofErr w:type="spellEnd"/>
      <w:r>
        <w:rPr>
          <w:b/>
          <w:color w:val="000000"/>
        </w:rPr>
        <w:t xml:space="preserve"> 33.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11)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F31B550" w14:textId="77777777" w:rsidR="00D04EF8" w:rsidRDefault="00000000">
      <w:pPr>
        <w:spacing w:after="150"/>
      </w:pPr>
      <w:r>
        <w:rPr>
          <w:color w:val="000000"/>
        </w:rPr>
        <w:t xml:space="preserve">6)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>,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1105AB89" w14:textId="77777777" w:rsidR="00D04EF8" w:rsidRDefault="00000000">
      <w:pPr>
        <w:spacing w:after="150"/>
      </w:pPr>
      <w:proofErr w:type="spellStart"/>
      <w:r>
        <w:rPr>
          <w:color w:val="000000"/>
        </w:rPr>
        <w:t>Одговарајућим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 xml:space="preserve">. 1) и 3)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врста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степен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219268B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8C7BB9A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172.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174C03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(у </w:t>
      </w:r>
      <w:proofErr w:type="spellStart"/>
      <w:r>
        <w:rPr>
          <w:b/>
          <w:color w:val="000000"/>
        </w:rPr>
        <w:t>даљем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тексту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)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писмено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обавештење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b/>
          <w:color w:val="000000"/>
        </w:rPr>
        <w:t>разлоге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понуђени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изјасни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осам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правне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последице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непотписивањем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уговора.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6FFADF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остављеном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задржава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оспорава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законитост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анекса.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9C1B36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понуду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остављеном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задржава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судском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поводом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5.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2)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оспорава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законитост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уговора.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70D162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понуду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C17501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568B3F0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172а</w:t>
      </w:r>
      <w:r>
        <w:rPr>
          <w:rFonts w:ascii="Calibri"/>
          <w:b/>
          <w:color w:val="000000"/>
          <w:vertAlign w:val="superscript"/>
        </w:rPr>
        <w:t>*</w:t>
      </w:r>
    </w:p>
    <w:p w14:paraId="6CCBC46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одлагања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премештен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понуде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45 </w:t>
      </w:r>
      <w:proofErr w:type="spellStart"/>
      <w:r>
        <w:rPr>
          <w:b/>
          <w:color w:val="000000"/>
        </w:rPr>
        <w:t>радних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периоду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12 </w:t>
      </w:r>
      <w:proofErr w:type="gramStart"/>
      <w:r>
        <w:rPr>
          <w:b/>
          <w:color w:val="000000"/>
        </w:rPr>
        <w:t>месеци.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03A3819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премештаја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задржава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премешта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повољније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запосленог.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486F60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иницијативу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запосленог.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898D69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Измена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личних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података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података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послодавцу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података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мењају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констатује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документације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спровођења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понуду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A6E12B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саставни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пречишћеним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текстом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потписују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и </w:t>
      </w:r>
      <w:proofErr w:type="gramStart"/>
      <w:r>
        <w:rPr>
          <w:b/>
          <w:color w:val="000000"/>
        </w:rPr>
        <w:t>запослени.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BD19DF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3A72876" w14:textId="77777777" w:rsidR="00D04EF8" w:rsidRDefault="00000000" w:rsidP="00EF3A1D">
      <w:pPr>
        <w:pStyle w:val="Heading2"/>
      </w:pPr>
      <w:r>
        <w:t xml:space="preserve">2. </w:t>
      </w:r>
      <w:proofErr w:type="spellStart"/>
      <w:r>
        <w:t>Премештај</w:t>
      </w:r>
      <w:proofErr w:type="spellEnd"/>
      <w:r>
        <w:t xml:space="preserve"> у </w:t>
      </w:r>
      <w:proofErr w:type="spellStart"/>
      <w:r>
        <w:t>друго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рада</w:t>
      </w:r>
      <w:proofErr w:type="spellEnd"/>
    </w:p>
    <w:p w14:paraId="7EC8152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173.</w:t>
      </w:r>
    </w:p>
    <w:p w14:paraId="5CDF59CB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премештен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>:</w:t>
      </w:r>
    </w:p>
    <w:p w14:paraId="7F84B39C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местима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седишта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организационог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</w:t>
      </w:r>
      <w:proofErr w:type="spellEnd"/>
      <w:r>
        <w:rPr>
          <w:color w:val="000000"/>
        </w:rPr>
        <w:t>;</w:t>
      </w:r>
    </w:p>
    <w:p w14:paraId="20EB52F9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удаљеност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премешта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50 </w:t>
      </w:r>
      <w:proofErr w:type="spellStart"/>
      <w:r>
        <w:rPr>
          <w:color w:val="000000"/>
        </w:rPr>
        <w:t>км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превоз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омогућава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благовремени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долазак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повратак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обезбеђена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трошкова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превоза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превозне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карте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јавном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саобраћају</w:t>
      </w:r>
      <w:proofErr w:type="spellEnd"/>
      <w:r>
        <w:rPr>
          <w:color w:val="000000"/>
        </w:rPr>
        <w:t>.</w:t>
      </w:r>
    </w:p>
    <w:p w14:paraId="7EDAD22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премештен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пристанак</w:t>
      </w:r>
      <w:proofErr w:type="spellEnd"/>
      <w:r>
        <w:rPr>
          <w:color w:val="000000"/>
        </w:rPr>
        <w:t>.</w:t>
      </w:r>
    </w:p>
    <w:p w14:paraId="2BBC1441" w14:textId="77777777" w:rsidR="00D04EF8" w:rsidRDefault="00000000" w:rsidP="00EF3A1D">
      <w:pPr>
        <w:pStyle w:val="Heading2"/>
      </w:pPr>
      <w:r>
        <w:t xml:space="preserve">3. </w:t>
      </w:r>
      <w:proofErr w:type="spellStart"/>
      <w:r>
        <w:t>Упућивање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другог</w:t>
      </w:r>
      <w:proofErr w:type="spellEnd"/>
      <w:r>
        <w:t xml:space="preserve"> </w:t>
      </w:r>
      <w:proofErr w:type="spellStart"/>
      <w:r>
        <w:t>послодавца</w:t>
      </w:r>
      <w:proofErr w:type="spellEnd"/>
    </w:p>
    <w:p w14:paraId="6961DA8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174.</w:t>
      </w:r>
    </w:p>
    <w:p w14:paraId="6A0A445D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закуп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пословној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сарадњи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упућивање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>.</w:t>
      </w:r>
    </w:p>
    <w:p w14:paraId="26ED884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упућивање</w:t>
      </w:r>
      <w:proofErr w:type="spellEnd"/>
      <w:r>
        <w:rPr>
          <w:color w:val="000000"/>
        </w:rPr>
        <w:t>.</w:t>
      </w:r>
    </w:p>
    <w:p w14:paraId="0191627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173.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2)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417A0BF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>.</w:t>
      </w:r>
    </w:p>
    <w:p w14:paraId="022A2C86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5.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73.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26FAC030" w14:textId="77777777" w:rsidR="00D04EF8" w:rsidRDefault="00000000">
      <w:pPr>
        <w:spacing w:after="150"/>
      </w:pP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упутио</w:t>
      </w:r>
      <w:proofErr w:type="spellEnd"/>
      <w:r>
        <w:rPr>
          <w:color w:val="000000"/>
        </w:rPr>
        <w:t>.</w:t>
      </w:r>
    </w:p>
    <w:p w14:paraId="7CABAB0E" w14:textId="77777777" w:rsidR="00D04EF8" w:rsidRDefault="00000000" w:rsidP="00EF3A1D">
      <w:pPr>
        <w:pStyle w:val="Heading1"/>
      </w:pPr>
      <w:r>
        <w:t>ХVI. ПРЕСТАНАК РАДНОГ ОДНОСА</w:t>
      </w:r>
    </w:p>
    <w:p w14:paraId="60CE4314" w14:textId="77777777" w:rsidR="00D04EF8" w:rsidRDefault="00000000" w:rsidP="00EF3A1D">
      <w:pPr>
        <w:pStyle w:val="Heading2"/>
      </w:pPr>
      <w:r>
        <w:t xml:space="preserve">1. </w:t>
      </w:r>
      <w:proofErr w:type="spellStart"/>
      <w:r>
        <w:t>Разлози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престанак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t> </w:t>
      </w:r>
    </w:p>
    <w:p w14:paraId="63F02E0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175.</w:t>
      </w:r>
    </w:p>
    <w:p w14:paraId="1021D11B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>:</w:t>
      </w:r>
    </w:p>
    <w:p w14:paraId="7C5FAC22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истеком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заснован</w:t>
      </w:r>
      <w:proofErr w:type="spellEnd"/>
      <w:r>
        <w:rPr>
          <w:color w:val="000000"/>
        </w:rPr>
        <w:t>;</w:t>
      </w:r>
    </w:p>
    <w:p w14:paraId="7D5B7E72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наврши</w:t>
      </w:r>
      <w:proofErr w:type="spellEnd"/>
      <w:r>
        <w:rPr>
          <w:color w:val="000000"/>
        </w:rPr>
        <w:t xml:space="preserve"> 65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споразумеју</w:t>
      </w:r>
      <w:proofErr w:type="spellEnd"/>
      <w:r>
        <w:rPr>
          <w:color w:val="000000"/>
        </w:rPr>
        <w:t>;</w:t>
      </w:r>
    </w:p>
    <w:p w14:paraId="3A0EE369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споразумом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;</w:t>
      </w:r>
    </w:p>
    <w:p w14:paraId="683700B1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отказом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;</w:t>
      </w:r>
    </w:p>
    <w:p w14:paraId="2122866E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родитеља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старатеља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млађег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година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живота</w:t>
      </w:r>
      <w:proofErr w:type="spellEnd"/>
      <w:r>
        <w:rPr>
          <w:color w:val="000000"/>
        </w:rPr>
        <w:t>;</w:t>
      </w:r>
    </w:p>
    <w:p w14:paraId="448BF4AA" w14:textId="77777777" w:rsidR="00D04EF8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смрћу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;</w:t>
      </w:r>
    </w:p>
    <w:p w14:paraId="4835FB45" w14:textId="77777777" w:rsidR="00D04EF8" w:rsidRDefault="00000000">
      <w:pPr>
        <w:spacing w:after="150"/>
      </w:pPr>
      <w:r>
        <w:rPr>
          <w:color w:val="000000"/>
        </w:rPr>
        <w:t xml:space="preserve">7) у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случајевима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9F553E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176.</w:t>
      </w:r>
    </w:p>
    <w:p w14:paraId="33A12DA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независно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воље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воље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:</w:t>
      </w:r>
    </w:p>
    <w:p w14:paraId="4960F386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дошло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утврђивању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губитка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способности</w:t>
      </w:r>
      <w:proofErr w:type="spellEnd"/>
      <w:r>
        <w:rPr>
          <w:color w:val="000000"/>
        </w:rPr>
        <w:t>;</w:t>
      </w:r>
    </w:p>
    <w:p w14:paraId="276B3AB1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забрањено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>;</w:t>
      </w:r>
    </w:p>
    <w:p w14:paraId="57B75810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издржавања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одсутан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издржавање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казне</w:t>
      </w:r>
      <w:proofErr w:type="spellEnd"/>
      <w:r>
        <w:rPr>
          <w:color w:val="000000"/>
        </w:rPr>
        <w:t>;</w:t>
      </w:r>
    </w:p>
    <w:p w14:paraId="2FBA4DC2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изречена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безбедности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васпитна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трајању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одсутан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мере</w:t>
      </w:r>
      <w:proofErr w:type="spellEnd"/>
      <w:r>
        <w:rPr>
          <w:color w:val="000000"/>
        </w:rPr>
        <w:t>;</w:t>
      </w:r>
    </w:p>
    <w:p w14:paraId="1945CD31" w14:textId="77777777" w:rsidR="00D04EF8" w:rsidRDefault="00000000">
      <w:pPr>
        <w:spacing w:after="150"/>
      </w:pPr>
      <w:r>
        <w:rPr>
          <w:color w:val="000000"/>
        </w:rPr>
        <w:t xml:space="preserve">5)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25DD8FBE" w14:textId="77777777" w:rsidR="00D04EF8" w:rsidRDefault="00000000" w:rsidP="00EF3A1D">
      <w:pPr>
        <w:pStyle w:val="Heading2"/>
      </w:pPr>
      <w:r>
        <w:t xml:space="preserve">2. </w:t>
      </w:r>
      <w:proofErr w:type="spellStart"/>
      <w:r>
        <w:t>Споразумни</w:t>
      </w:r>
      <w:proofErr w:type="spellEnd"/>
      <w:r>
        <w:t xml:space="preserve"> </w:t>
      </w:r>
      <w:proofErr w:type="spellStart"/>
      <w:r>
        <w:t>престанак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</w:p>
    <w:p w14:paraId="3FE035A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177.</w:t>
      </w:r>
    </w:p>
    <w:p w14:paraId="17781CE5" w14:textId="77777777" w:rsidR="00D04EF8" w:rsidRDefault="00000000">
      <w:pPr>
        <w:spacing w:after="150"/>
      </w:pP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75F93802" w14:textId="77777777" w:rsidR="00D04EF8" w:rsidRDefault="00000000">
      <w:pPr>
        <w:spacing w:after="150"/>
      </w:pP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последицама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долази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остваривању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случај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незапослености</w:t>
      </w:r>
      <w:proofErr w:type="spellEnd"/>
      <w:r>
        <w:rPr>
          <w:color w:val="000000"/>
        </w:rPr>
        <w:t>.</w:t>
      </w:r>
    </w:p>
    <w:p w14:paraId="74E6951E" w14:textId="77777777" w:rsidR="00D04EF8" w:rsidRDefault="00000000" w:rsidP="00EF3A1D">
      <w:pPr>
        <w:pStyle w:val="Heading2"/>
      </w:pPr>
      <w:r>
        <w:t xml:space="preserve">3. </w:t>
      </w:r>
      <w:proofErr w:type="spellStart"/>
      <w:r>
        <w:t>Отказ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запосленог</w:t>
      </w:r>
      <w:proofErr w:type="spellEnd"/>
    </w:p>
    <w:p w14:paraId="4CF38B6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178.</w:t>
      </w:r>
    </w:p>
    <w:p w14:paraId="36387AE3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2FCF2956" w14:textId="77777777" w:rsidR="00D04EF8" w:rsidRDefault="00000000">
      <w:pPr>
        <w:spacing w:after="150"/>
      </w:pPr>
      <w:proofErr w:type="spellStart"/>
      <w:r>
        <w:rPr>
          <w:color w:val="000000"/>
        </w:rPr>
        <w:t>Отказ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отказни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>)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>.</w:t>
      </w:r>
    </w:p>
    <w:p w14:paraId="39719E0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 </w:t>
      </w:r>
      <w:proofErr w:type="gramStart"/>
      <w:r>
        <w:rPr>
          <w:b/>
          <w:color w:val="000000"/>
        </w:rPr>
        <w:t>дана.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6C8984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886FA44" w14:textId="77777777" w:rsidR="00D04EF8" w:rsidRDefault="00000000" w:rsidP="00EF3A1D">
      <w:pPr>
        <w:pStyle w:val="Heading2"/>
      </w:pPr>
      <w:r>
        <w:t xml:space="preserve">4. </w:t>
      </w:r>
      <w:proofErr w:type="spellStart"/>
      <w:r>
        <w:t>Отказ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послодавца</w:t>
      </w:r>
      <w:proofErr w:type="spellEnd"/>
    </w:p>
    <w:p w14:paraId="1D3BE310" w14:textId="77777777" w:rsidR="00D04EF8" w:rsidRDefault="00000000">
      <w:pPr>
        <w:spacing w:after="150"/>
        <w:jc w:val="center"/>
      </w:pPr>
      <w:r>
        <w:rPr>
          <w:b/>
          <w:i/>
          <w:color w:val="000000"/>
        </w:rPr>
        <w:t xml:space="preserve">1) </w:t>
      </w:r>
      <w:proofErr w:type="spellStart"/>
      <w:r>
        <w:rPr>
          <w:b/>
          <w:i/>
          <w:color w:val="000000"/>
        </w:rPr>
        <w:t>Разлози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за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отказ</w:t>
      </w:r>
      <w:proofErr w:type="spellEnd"/>
      <w:r>
        <w:rPr>
          <w:rFonts w:ascii="Calibri"/>
          <w:b/>
          <w:color w:val="000000"/>
          <w:vertAlign w:val="superscript"/>
        </w:rPr>
        <w:t>*</w:t>
      </w:r>
    </w:p>
    <w:p w14:paraId="384A5180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179.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62563F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оправдани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способност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његово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понашање</w:t>
      </w:r>
      <w:proofErr w:type="spellEnd"/>
      <w:r>
        <w:rPr>
          <w:b/>
          <w:color w:val="000000"/>
        </w:rPr>
        <w:t xml:space="preserve"> и </w:t>
      </w:r>
      <w:proofErr w:type="spellStart"/>
      <w:proofErr w:type="gram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3787A48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резултате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знања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способности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FF7F28D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правноснажно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осуђен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вези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радом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620CF42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15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мировања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79.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неплаћеног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100.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3BBEE1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кривицом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, и </w:t>
      </w:r>
      <w:proofErr w:type="spellStart"/>
      <w:proofErr w:type="gram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BAAD842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несавесно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43709E9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злоупотреби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положај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прекорачи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овлашћења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E83F062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нецелисходно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неодговорно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средства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6A9B70B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ненаменски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обезбеђена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средства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опрему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личну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заштиту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7DFF9DD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gramStart"/>
      <w:r>
        <w:rPr>
          <w:b/>
          <w:color w:val="000000"/>
        </w:rPr>
        <w:t>раду.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681571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поштује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дисциплину</w:t>
      </w:r>
      <w:proofErr w:type="spellEnd"/>
      <w:r>
        <w:rPr>
          <w:b/>
          <w:color w:val="000000"/>
        </w:rPr>
        <w:t xml:space="preserve">, и </w:t>
      </w:r>
      <w:proofErr w:type="spellStart"/>
      <w:proofErr w:type="gram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AF71C52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неоправдано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извршава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налоге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5063F25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потврду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привременој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спречености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103.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BB1419D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злоупотреби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привремене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спречености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A2EEF56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доласка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дејством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алкохола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опојних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средстава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употребе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алкохола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опојних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средстава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утицај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5A0A523" w14:textId="77777777" w:rsidR="00D04EF8" w:rsidRDefault="00000000">
      <w:pPr>
        <w:spacing w:after="150"/>
      </w:pPr>
      <w:r>
        <w:rPr>
          <w:i/>
          <w:color w:val="000000"/>
        </w:rPr>
        <w:t xml:space="preserve">5) </w:t>
      </w:r>
      <w:proofErr w:type="spellStart"/>
      <w:r>
        <w:rPr>
          <w:i/>
          <w:color w:val="000000"/>
        </w:rPr>
        <w:t>престала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важи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hyperlink r:id="rId6">
        <w:proofErr w:type="spellStart"/>
        <w:r>
          <w:rPr>
            <w:rStyle w:val="Hyperlink"/>
            <w:i/>
            <w:color w:val="008000"/>
          </w:rPr>
          <w:t>Одлуку</w:t>
        </w:r>
        <w:proofErr w:type="spellEnd"/>
        <w:r>
          <w:rPr>
            <w:rStyle w:val="Hyperlink"/>
            <w:i/>
            <w:color w:val="008000"/>
          </w:rPr>
          <w:t xml:space="preserve"> УС - 13/2017-64</w:t>
        </w:r>
      </w:hyperlink>
      <w:r>
        <w:rPr>
          <w:i/>
          <w:color w:val="000000"/>
        </w:rPr>
        <w:t>)</w:t>
      </w:r>
    </w:p>
    <w:p w14:paraId="1EEC02F6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нетачне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одлучујући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F3A69A3" w14:textId="77777777" w:rsidR="00D04EF8" w:rsidRDefault="00000000">
      <w:pPr>
        <w:spacing w:after="150"/>
      </w:pPr>
      <w:r>
        <w:rPr>
          <w:b/>
          <w:color w:val="000000"/>
        </w:rPr>
        <w:t xml:space="preserve">7)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повећаним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ризиком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здравствена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способност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одбије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буде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подвргнут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оцени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здравствене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способности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EF37CFC" w14:textId="77777777" w:rsidR="00D04EF8" w:rsidRDefault="00000000">
      <w:pPr>
        <w:spacing w:after="150"/>
      </w:pPr>
      <w:r>
        <w:rPr>
          <w:b/>
          <w:color w:val="000000"/>
        </w:rPr>
        <w:t xml:space="preserve">8)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поштује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понашање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такво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E0EC98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упути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анализу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овлашћену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здравствену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установу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, о </w:t>
      </w:r>
      <w:proofErr w:type="spellStart"/>
      <w:r>
        <w:rPr>
          <w:b/>
          <w:color w:val="000000"/>
        </w:rPr>
        <w:t>свом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3) и 4)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наведених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. </w:t>
      </w:r>
      <w:proofErr w:type="spellStart"/>
      <w:r>
        <w:rPr>
          <w:b/>
          <w:color w:val="000000"/>
        </w:rPr>
        <w:t>Одбијање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одазове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позив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анализу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856352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оправдан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и </w:t>
      </w:r>
      <w:proofErr w:type="spellStart"/>
      <w:proofErr w:type="gram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E4215B2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технолошких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економских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организационих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дође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смањења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обима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посла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8474985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171.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1–5)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1DC56E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CFE7864" w14:textId="77777777" w:rsidR="00D04EF8" w:rsidRDefault="00000000" w:rsidP="00EF3A1D">
      <w:pPr>
        <w:pStyle w:val="Heading2"/>
      </w:pPr>
      <w:r>
        <w:t xml:space="preserve">2)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непоштовање</w:t>
      </w:r>
      <w:proofErr w:type="spellEnd"/>
      <w:r>
        <w:t xml:space="preserve"> </w:t>
      </w:r>
      <w:proofErr w:type="spellStart"/>
      <w:r>
        <w:t>радне</w:t>
      </w:r>
      <w:proofErr w:type="spellEnd"/>
      <w:r>
        <w:t xml:space="preserve"> </w:t>
      </w:r>
      <w:proofErr w:type="spellStart"/>
      <w:r>
        <w:t>дисциплине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повреду</w:t>
      </w:r>
      <w:proofErr w:type="spellEnd"/>
      <w:r>
        <w:t xml:space="preserve"> </w:t>
      </w:r>
      <w:proofErr w:type="spellStart"/>
      <w:r>
        <w:t>радних</w:t>
      </w:r>
      <w:proofErr w:type="spellEnd"/>
      <w:r>
        <w:t xml:space="preserve"> </w:t>
      </w:r>
      <w:proofErr w:type="spellStart"/>
      <w:r>
        <w:t>обавеза</w:t>
      </w:r>
      <w:proofErr w:type="spellEnd"/>
      <w:r>
        <w:rPr>
          <w:rFonts w:ascii="Calibri"/>
          <w:vertAlign w:val="superscript"/>
        </w:rPr>
        <w:t>*</w:t>
      </w:r>
    </w:p>
    <w:p w14:paraId="507AB7BE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179а</w:t>
      </w:r>
      <w:r>
        <w:rPr>
          <w:rFonts w:ascii="Calibri"/>
          <w:b/>
          <w:color w:val="000000"/>
          <w:vertAlign w:val="superscript"/>
        </w:rPr>
        <w:t>*</w:t>
      </w:r>
    </w:p>
    <w:p w14:paraId="0EE7C25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олакшавајуће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дисциплине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такве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природе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уместо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изрекне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следећих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мера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C16BCDF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привремено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удаљење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15 </w:t>
      </w:r>
      <w:proofErr w:type="spellStart"/>
      <w:r>
        <w:rPr>
          <w:b/>
          <w:color w:val="000000"/>
        </w:rPr>
        <w:t>радних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F58A53B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новчану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20% </w:t>
      </w:r>
      <w:proofErr w:type="spellStart"/>
      <w:r>
        <w:rPr>
          <w:b/>
          <w:color w:val="000000"/>
        </w:rPr>
        <w:t>основне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новчана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изречена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трајању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обуставом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изреченој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мери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6C7A9C4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опомену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најавом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поновног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упозорења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180.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наредном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непоштовање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дисциплине.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4C89C2B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F1C00E7" w14:textId="77777777" w:rsidR="00D04EF8" w:rsidRDefault="00000000" w:rsidP="00EF3A1D">
      <w:pPr>
        <w:pStyle w:val="Heading2"/>
      </w:pPr>
      <w:r>
        <w:t xml:space="preserve">3)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престанка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изрицања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rPr>
          <w:rFonts w:ascii="Calibri"/>
          <w:vertAlign w:val="superscript"/>
        </w:rPr>
        <w:t>*</w:t>
      </w:r>
    </w:p>
    <w:p w14:paraId="4E30F49E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180.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725245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писаним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путем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упозори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разлога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осам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упозорења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изјасни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наводе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упозорења.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6F02F1D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упозорењу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наведе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чињенице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доказе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указују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стекли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упозорење.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74C61F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Упозорење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отказу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185.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4858543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FA3C76D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49268DB1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180а</w:t>
      </w:r>
      <w:r>
        <w:rPr>
          <w:rFonts w:ascii="Calibri"/>
          <w:b/>
          <w:color w:val="000000"/>
          <w:vertAlign w:val="superscript"/>
        </w:rPr>
        <w:t>*</w:t>
      </w:r>
    </w:p>
    <w:p w14:paraId="6716AB1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изрекне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179а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писано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обавештење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вези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недостацима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његовом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упутствима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примереним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побољшање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побољша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остављеном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року.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BAFACB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D81A3E6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181.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1798A0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изјашњење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приложи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мишљење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180.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EB1998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размотри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приложено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мишљење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синдиката.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E5B4EC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FE9BD8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182.</w:t>
      </w:r>
    </w:p>
    <w:p w14:paraId="05190A76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5.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1)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три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102.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2CB3149B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>.</w:t>
      </w:r>
    </w:p>
    <w:p w14:paraId="6D2A399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7EFB03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183.</w:t>
      </w:r>
    </w:p>
    <w:p w14:paraId="11490D79" w14:textId="77777777" w:rsidR="00D04EF8" w:rsidRDefault="00000000">
      <w:pPr>
        <w:spacing w:after="150"/>
      </w:pPr>
      <w:proofErr w:type="spellStart"/>
      <w:r>
        <w:rPr>
          <w:color w:val="000000"/>
        </w:rPr>
        <w:t>Оправданим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разлогом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179.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>:</w:t>
      </w:r>
    </w:p>
    <w:p w14:paraId="3A96915B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привремена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болести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несреће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професионалног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обољења</w:t>
      </w:r>
      <w:proofErr w:type="spellEnd"/>
      <w:r>
        <w:rPr>
          <w:color w:val="000000"/>
        </w:rPr>
        <w:t>;</w:t>
      </w:r>
    </w:p>
    <w:p w14:paraId="3D5324F4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коришћење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>;</w:t>
      </w:r>
    </w:p>
    <w:p w14:paraId="39BD76C3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одслужење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дослужење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>;</w:t>
      </w:r>
    </w:p>
    <w:p w14:paraId="3481F3AD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чланство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политичкој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пол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језик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национална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припадност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социјално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порекло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вероисповест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политичко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уверење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;</w:t>
      </w:r>
    </w:p>
    <w:p w14:paraId="786E0FB5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деловање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својству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;</w:t>
      </w:r>
    </w:p>
    <w:p w14:paraId="315D871E" w14:textId="77777777" w:rsidR="00D04EF8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обраћање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6C15672F" w14:textId="77777777" w:rsidR="00D04EF8" w:rsidRDefault="00000000" w:rsidP="00EF3A1D">
      <w:pPr>
        <w:pStyle w:val="Heading2"/>
      </w:pPr>
      <w:r>
        <w:t xml:space="preserve">5. </w:t>
      </w:r>
      <w:proofErr w:type="spellStart"/>
      <w:r>
        <w:t>Поступак</w:t>
      </w:r>
      <w:proofErr w:type="spellEnd"/>
      <w:r>
        <w:t xml:space="preserve"> у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отказа</w:t>
      </w:r>
      <w:proofErr w:type="spellEnd"/>
    </w:p>
    <w:p w14:paraId="0C245563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1) </w:t>
      </w:r>
      <w:proofErr w:type="spellStart"/>
      <w:r>
        <w:rPr>
          <w:i/>
          <w:color w:val="000000"/>
        </w:rPr>
        <w:t>Рок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застарелости</w:t>
      </w:r>
      <w:proofErr w:type="spellEnd"/>
    </w:p>
    <w:p w14:paraId="68EC6C3D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184.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1013F9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Отказ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1) и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2. и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сазнања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чињенице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чињеница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давање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отказа.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7F279F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Отказ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2)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најкасније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застарелости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кривично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C3E1CA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5DEDCCF" w14:textId="77777777" w:rsidR="00D04EF8" w:rsidRDefault="00000000">
      <w:pPr>
        <w:spacing w:after="150"/>
        <w:jc w:val="center"/>
      </w:pPr>
      <w:r>
        <w:rPr>
          <w:i/>
          <w:color w:val="000000"/>
        </w:rPr>
        <w:t xml:space="preserve">2) </w:t>
      </w:r>
      <w:proofErr w:type="spellStart"/>
      <w:r>
        <w:rPr>
          <w:i/>
          <w:color w:val="000000"/>
        </w:rPr>
        <w:t>Достављање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акта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отказу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уговора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раду</w:t>
      </w:r>
      <w:proofErr w:type="spellEnd"/>
    </w:p>
    <w:p w14:paraId="71C9C17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185.</w:t>
      </w:r>
    </w:p>
    <w:p w14:paraId="640F20DB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обавезно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леку</w:t>
      </w:r>
      <w:proofErr w:type="spellEnd"/>
      <w:r>
        <w:rPr>
          <w:color w:val="000000"/>
        </w:rPr>
        <w:t>.</w:t>
      </w:r>
    </w:p>
    <w:p w14:paraId="336C67DF" w14:textId="77777777" w:rsidR="00D04EF8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лично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просторијама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пребивалишта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боравишта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60D9A895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сачини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белешку</w:t>
      </w:r>
      <w:proofErr w:type="spellEnd"/>
      <w:r>
        <w:rPr>
          <w:color w:val="000000"/>
        </w:rPr>
        <w:t>.</w:t>
      </w:r>
    </w:p>
    <w:p w14:paraId="19253C6A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огласној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достављеним</w:t>
      </w:r>
      <w:proofErr w:type="spellEnd"/>
      <w:r>
        <w:rPr>
          <w:color w:val="000000"/>
        </w:rPr>
        <w:t>.</w:t>
      </w:r>
    </w:p>
    <w:p w14:paraId="448B71A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>.</w:t>
      </w:r>
    </w:p>
    <w:p w14:paraId="34939731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194.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1D1BFAE2" w14:textId="77777777" w:rsidR="00D04EF8" w:rsidRDefault="00000000">
      <w:pPr>
        <w:spacing w:after="150"/>
        <w:jc w:val="center"/>
      </w:pPr>
      <w:r>
        <w:rPr>
          <w:i/>
          <w:color w:val="000000"/>
        </w:rPr>
        <w:t xml:space="preserve">3) </w:t>
      </w:r>
      <w:proofErr w:type="spellStart"/>
      <w:r>
        <w:rPr>
          <w:i/>
          <w:color w:val="000000"/>
        </w:rPr>
        <w:t>Обавеза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исплате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зараде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накнаде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зараде</w:t>
      </w:r>
      <w:proofErr w:type="spellEnd"/>
    </w:p>
    <w:p w14:paraId="55747FE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186.</w:t>
      </w:r>
    </w:p>
    <w:p w14:paraId="715B858D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исплати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неисплаћене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5F1F5ABF" w14:textId="77777777" w:rsidR="00D04EF8" w:rsidRDefault="00000000">
      <w:pPr>
        <w:spacing w:after="150"/>
      </w:pPr>
      <w:proofErr w:type="spellStart"/>
      <w:r>
        <w:rPr>
          <w:color w:val="000000"/>
        </w:rPr>
        <w:t>Исплату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>.</w:t>
      </w:r>
    </w:p>
    <w:p w14:paraId="50E93A36" w14:textId="77777777" w:rsidR="00D04EF8" w:rsidRDefault="00000000" w:rsidP="00EF3A1D">
      <w:pPr>
        <w:pStyle w:val="Heading2"/>
      </w:pPr>
      <w:r>
        <w:t xml:space="preserve">6. </w:t>
      </w:r>
      <w:proofErr w:type="spellStart"/>
      <w:r>
        <w:t>Посебна</w:t>
      </w:r>
      <w:proofErr w:type="spellEnd"/>
      <w:r>
        <w:t xml:space="preserve">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 xml:space="preserve"> </w:t>
      </w:r>
      <w:proofErr w:type="spellStart"/>
      <w:r>
        <w:t>уговора</w:t>
      </w:r>
      <w:proofErr w:type="spellEnd"/>
      <w:r>
        <w:t xml:space="preserve"> о </w:t>
      </w:r>
      <w:proofErr w:type="spellStart"/>
      <w:r>
        <w:t>раду</w:t>
      </w:r>
      <w:proofErr w:type="spellEnd"/>
    </w:p>
    <w:p w14:paraId="1E6B07E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187.</w:t>
      </w:r>
    </w:p>
    <w:p w14:paraId="0B1A098D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трудноће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породиљског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одсуства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00ED0C4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из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засновао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продужава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одсуство.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0FD30D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отказу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ништаво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доношења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отказу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послодавцу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било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познато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престанка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обавести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постојању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и о </w:t>
      </w:r>
      <w:proofErr w:type="spellStart"/>
      <w:r>
        <w:rPr>
          <w:b/>
          <w:color w:val="000000"/>
        </w:rPr>
        <w:t>томе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потврду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лекара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органа.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C47D6FE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32/2013</w:t>
      </w:r>
    </w:p>
    <w:p w14:paraId="5B0F8B4D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E5FF3EE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188.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21DE9A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неповољан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положај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због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статуса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активности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својству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представника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чланства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синдикату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учешћа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синдикалним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активностима.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099464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Терет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доказивања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стављање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неповољан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положај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последица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статуса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активности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3298B0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BC83E39" w14:textId="77777777" w:rsidR="00D04EF8" w:rsidRDefault="00000000" w:rsidP="00EF3A1D">
      <w:pPr>
        <w:pStyle w:val="Heading2"/>
      </w:pPr>
      <w:r>
        <w:t xml:space="preserve">7. </w:t>
      </w:r>
      <w:proofErr w:type="spellStart"/>
      <w:r>
        <w:t>Отказни</w:t>
      </w:r>
      <w:proofErr w:type="spellEnd"/>
      <w:r>
        <w:t xml:space="preserve"> </w:t>
      </w:r>
      <w:proofErr w:type="spellStart"/>
      <w:r>
        <w:t>рок</w:t>
      </w:r>
      <w:proofErr w:type="spellEnd"/>
      <w:r>
        <w:t xml:space="preserve"> и </w:t>
      </w:r>
      <w:proofErr w:type="spellStart"/>
      <w:r>
        <w:t>новчана</w:t>
      </w:r>
      <w:proofErr w:type="spellEnd"/>
      <w:r>
        <w:t xml:space="preserve"> </w:t>
      </w:r>
      <w:proofErr w:type="spellStart"/>
      <w:r>
        <w:t>накнада</w:t>
      </w:r>
      <w:proofErr w:type="spellEnd"/>
    </w:p>
    <w:p w14:paraId="5C07FC0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189.</w:t>
      </w:r>
    </w:p>
    <w:p w14:paraId="395B906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резултате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знања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способности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179.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тачка</w:t>
      </w:r>
      <w:proofErr w:type="spellEnd"/>
      <w:r>
        <w:rPr>
          <w:b/>
          <w:color w:val="000000"/>
        </w:rPr>
        <w:t xml:space="preserve"> 1)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зависности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стажа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краћи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осам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 </w:t>
      </w:r>
      <w:proofErr w:type="gramStart"/>
      <w:r>
        <w:rPr>
          <w:b/>
          <w:color w:val="000000"/>
        </w:rPr>
        <w:t>дана.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8BF7153" w14:textId="77777777" w:rsidR="00D04EF8" w:rsidRDefault="00000000">
      <w:pPr>
        <w:spacing w:after="150"/>
      </w:pPr>
      <w:proofErr w:type="spellStart"/>
      <w:r>
        <w:rPr>
          <w:color w:val="000000"/>
        </w:rPr>
        <w:t>Отказни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почиње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наредног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отказу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36B2F95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3.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8.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- 61/2005-69)</w:t>
      </w:r>
    </w:p>
    <w:p w14:paraId="320D23F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споразуму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192.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висини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D29CDD1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4.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84.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7C993E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B3C01F9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189а</w:t>
      </w:r>
      <w:r>
        <w:rPr>
          <w:rFonts w:ascii="Calibri"/>
          <w:b/>
          <w:color w:val="000000"/>
          <w:vertAlign w:val="superscript"/>
        </w:rPr>
        <w:t>*</w:t>
      </w:r>
    </w:p>
    <w:p w14:paraId="28248D5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потврду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датум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престанка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врсту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опис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радио.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D5015C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оцену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понашања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резултата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потврди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посебној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потврди.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46164B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760A082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190.</w:t>
      </w:r>
    </w:p>
    <w:p w14:paraId="60FA7CA2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– 61/2005-69)</w:t>
      </w:r>
    </w:p>
    <w:p w14:paraId="048C31CA" w14:textId="77777777" w:rsidR="00D04EF8" w:rsidRDefault="00000000">
      <w:pPr>
        <w:spacing w:after="150"/>
      </w:pPr>
      <w:r>
        <w:rPr>
          <w:color w:val="000000"/>
        </w:rPr>
        <w:t> </w:t>
      </w:r>
    </w:p>
    <w:p w14:paraId="115ECB2E" w14:textId="77777777" w:rsidR="00D04EF8" w:rsidRDefault="00000000" w:rsidP="00EF3A1D">
      <w:pPr>
        <w:pStyle w:val="Heading2"/>
      </w:pPr>
      <w:r>
        <w:t xml:space="preserve">8. </w:t>
      </w:r>
      <w:proofErr w:type="spellStart"/>
      <w:r>
        <w:t>Правне</w:t>
      </w:r>
      <w:proofErr w:type="spellEnd"/>
      <w:r>
        <w:t xml:space="preserve"> </w:t>
      </w:r>
      <w:proofErr w:type="spellStart"/>
      <w:r>
        <w:t>последице</w:t>
      </w:r>
      <w:proofErr w:type="spellEnd"/>
      <w:r>
        <w:t xml:space="preserve"> </w:t>
      </w:r>
      <w:proofErr w:type="spellStart"/>
      <w:r>
        <w:t>незаконитог</w:t>
      </w:r>
      <w:proofErr w:type="spellEnd"/>
      <w:r>
        <w:t xml:space="preserve"> </w:t>
      </w:r>
      <w:proofErr w:type="spellStart"/>
      <w:r>
        <w:t>престанка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rPr>
          <w:rFonts w:ascii="Calibri"/>
          <w:vertAlign w:val="superscript"/>
        </w:rPr>
        <w:t>*</w:t>
      </w:r>
    </w:p>
    <w:p w14:paraId="71FCB0D8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191.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619374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одлучиће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штете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уплате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припадајући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доприноси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радио.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06B169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штете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изгубљене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себи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садржи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припадајући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порез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доприносе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коју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улази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исхрану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регрес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годишњег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бонуси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награде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доприноса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успеху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74E1FE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штете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исплаћује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висини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изгубљене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умањена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пореза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доприноса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обрачунавају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B2ACF9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Порез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допринос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плаћа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месечни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изгубљене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46A924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обавезати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штете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износу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највише</w:t>
      </w:r>
      <w:proofErr w:type="spellEnd"/>
      <w:r>
        <w:rPr>
          <w:b/>
          <w:color w:val="000000"/>
        </w:rPr>
        <w:t xml:space="preserve"> 18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зависности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проведеног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радном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година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живота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броја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издржаваних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породице.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77A46A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али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оправдано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указују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наставак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уважавање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околности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интереса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стране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спору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могућ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досудиће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штете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двоструком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утврђеног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ставом</w:t>
      </w:r>
      <w:proofErr w:type="spellEnd"/>
      <w:r>
        <w:rPr>
          <w:b/>
          <w:color w:val="000000"/>
        </w:rPr>
        <w:t xml:space="preserve"> 5.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8F5F3A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суд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враћање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штете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досудиће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запосленог.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E9105D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5. и 7.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остварио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месецу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претходи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однос.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C9AD21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1, 5, 6. и 7.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умањује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прихода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односа.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A7B92C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1BABA07" w14:textId="77777777" w:rsidR="00D04EF8" w:rsidRDefault="00000000" w:rsidP="00EF3A1D">
      <w:pPr>
        <w:pStyle w:val="Heading1"/>
      </w:pPr>
      <w:r>
        <w:t>ХVII. ОСТВАРИВАЊЕ И ЗАШТИТА ПРАВА ЗАПОСЛЕНИХ</w:t>
      </w:r>
    </w:p>
    <w:p w14:paraId="337F814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192.</w:t>
      </w:r>
    </w:p>
    <w:p w14:paraId="3D9029E2" w14:textId="77777777" w:rsidR="00D04EF8" w:rsidRDefault="00000000">
      <w:pPr>
        <w:spacing w:after="150"/>
      </w:pPr>
      <w:r>
        <w:rPr>
          <w:b/>
          <w:color w:val="000000"/>
        </w:rPr>
        <w:t xml:space="preserve">О </w:t>
      </w:r>
      <w:proofErr w:type="spellStart"/>
      <w:r>
        <w:rPr>
          <w:b/>
          <w:color w:val="000000"/>
        </w:rPr>
        <w:t>правима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обавезама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одговорностима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одлучује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EA3A4CE" w14:textId="77777777" w:rsidR="00D04EF8" w:rsidRDefault="00000000">
      <w:pPr>
        <w:spacing w:after="150"/>
      </w:pPr>
      <w:r>
        <w:rPr>
          <w:b/>
          <w:color w:val="000000"/>
        </w:rPr>
        <w:t xml:space="preserve">1) у </w:t>
      </w:r>
      <w:proofErr w:type="spellStart"/>
      <w:r>
        <w:rPr>
          <w:b/>
          <w:color w:val="000000"/>
        </w:rPr>
        <w:t>правном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лицу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они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овласте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6F66DA5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предузетник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овласти.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6D9219D" w14:textId="77777777" w:rsidR="00D04EF8" w:rsidRDefault="00000000">
      <w:pPr>
        <w:spacing w:after="150"/>
      </w:pP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14:paraId="02EB799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EA4BC4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193.</w:t>
      </w:r>
    </w:p>
    <w:p w14:paraId="30D78D2B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остваривању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образложењем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поуком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правном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леку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172.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584F7CE4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185.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2 – 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7C772199" w14:textId="77777777" w:rsidR="00D04EF8" w:rsidRDefault="00000000" w:rsidP="00EF3A1D">
      <w:pPr>
        <w:pStyle w:val="Heading2"/>
      </w:pPr>
      <w:proofErr w:type="spellStart"/>
      <w:r>
        <w:t>Заштита</w:t>
      </w:r>
      <w:proofErr w:type="spellEnd"/>
      <w:r>
        <w:t xml:space="preserve"> </w:t>
      </w:r>
      <w:proofErr w:type="spellStart"/>
      <w:r>
        <w:t>појединачних</w:t>
      </w:r>
      <w:proofErr w:type="spellEnd"/>
      <w:r>
        <w:t xml:space="preserve"> </w:t>
      </w:r>
      <w:proofErr w:type="spellStart"/>
      <w:r>
        <w:t>права</w:t>
      </w:r>
      <w:proofErr w:type="spellEnd"/>
    </w:p>
    <w:p w14:paraId="0150E49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194.</w:t>
      </w:r>
    </w:p>
    <w:p w14:paraId="175D5D6E" w14:textId="77777777" w:rsidR="00D04EF8" w:rsidRDefault="00000000">
      <w:pPr>
        <w:spacing w:after="150"/>
      </w:pP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предвидети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између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73D5F4C3" w14:textId="77777777" w:rsidR="00D04EF8" w:rsidRDefault="00000000">
      <w:pPr>
        <w:spacing w:after="150"/>
      </w:pPr>
      <w:proofErr w:type="spellStart"/>
      <w:r>
        <w:rPr>
          <w:color w:val="000000"/>
        </w:rPr>
        <w:t>Спорна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арбитар</w:t>
      </w:r>
      <w:proofErr w:type="spellEnd"/>
      <w:r>
        <w:rPr>
          <w:color w:val="000000"/>
        </w:rPr>
        <w:t>.</w:t>
      </w:r>
    </w:p>
    <w:p w14:paraId="721BE432" w14:textId="77777777" w:rsidR="00D04EF8" w:rsidRDefault="00000000">
      <w:pPr>
        <w:spacing w:after="150"/>
      </w:pPr>
      <w:proofErr w:type="spellStart"/>
      <w:r>
        <w:rPr>
          <w:color w:val="000000"/>
        </w:rPr>
        <w:t>Арбитра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спору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стручњака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</w:t>
      </w:r>
      <w:proofErr w:type="spellEnd"/>
      <w:r>
        <w:rPr>
          <w:color w:val="000000"/>
        </w:rPr>
        <w:t>.</w:t>
      </w:r>
    </w:p>
    <w:p w14:paraId="330E446E" w14:textId="77777777" w:rsidR="00D04EF8" w:rsidRDefault="00000000">
      <w:pPr>
        <w:spacing w:after="150"/>
      </w:pP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>.</w:t>
      </w:r>
    </w:p>
    <w:p w14:paraId="456409F3" w14:textId="77777777" w:rsidR="00D04EF8" w:rsidRDefault="00000000">
      <w:pPr>
        <w:spacing w:after="150"/>
      </w:pPr>
      <w:proofErr w:type="spellStart"/>
      <w:r>
        <w:rPr>
          <w:color w:val="000000"/>
        </w:rPr>
        <w:t>Арбитар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>.</w:t>
      </w:r>
    </w:p>
    <w:p w14:paraId="29DE8EE3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>.</w:t>
      </w:r>
    </w:p>
    <w:p w14:paraId="5A1C6B9C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арбитар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отказу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извршно</w:t>
      </w:r>
      <w:proofErr w:type="spellEnd"/>
      <w:r>
        <w:rPr>
          <w:color w:val="000000"/>
        </w:rPr>
        <w:t>.</w:t>
      </w:r>
    </w:p>
    <w:p w14:paraId="0F593503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>.</w:t>
      </w:r>
    </w:p>
    <w:p w14:paraId="6C5378C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195.</w:t>
      </w:r>
    </w:p>
    <w:p w14:paraId="594E199A" w14:textId="77777777" w:rsidR="00D04EF8" w:rsidRDefault="00000000">
      <w:pPr>
        <w:spacing w:after="150"/>
      </w:pP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судом</w:t>
      </w:r>
      <w:proofErr w:type="spellEnd"/>
      <w:r>
        <w:rPr>
          <w:color w:val="000000"/>
        </w:rPr>
        <w:t>.</w:t>
      </w:r>
    </w:p>
    <w:p w14:paraId="24390D93" w14:textId="77777777" w:rsidR="00D04EF8" w:rsidRDefault="00000000">
      <w:pPr>
        <w:spacing w:after="150"/>
      </w:pP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јесте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60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сазнања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>.</w:t>
      </w:r>
    </w:p>
    <w:p w14:paraId="3BCA9812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3.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88.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6638B1F2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80F6EBA" w14:textId="77777777" w:rsidR="00D04EF8" w:rsidRDefault="00000000" w:rsidP="00EF3A1D">
      <w:pPr>
        <w:pStyle w:val="Heading2"/>
      </w:pPr>
      <w:proofErr w:type="spellStart"/>
      <w:r>
        <w:t>Рокови</w:t>
      </w:r>
      <w:proofErr w:type="spellEnd"/>
      <w:r>
        <w:t xml:space="preserve"> </w:t>
      </w:r>
      <w:proofErr w:type="spellStart"/>
      <w:r>
        <w:t>застарелости</w:t>
      </w:r>
      <w:proofErr w:type="spellEnd"/>
      <w:r>
        <w:t xml:space="preserve"> </w:t>
      </w:r>
      <w:proofErr w:type="spellStart"/>
      <w:r>
        <w:t>потраживања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</w:p>
    <w:p w14:paraId="731798E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196.</w:t>
      </w:r>
    </w:p>
    <w:p w14:paraId="6B52C79D" w14:textId="77777777" w:rsidR="00D04EF8" w:rsidRDefault="00000000">
      <w:pPr>
        <w:spacing w:after="150"/>
      </w:pPr>
      <w:proofErr w:type="spellStart"/>
      <w:r>
        <w:rPr>
          <w:color w:val="000000"/>
        </w:rPr>
        <w:t>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застаревају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>.</w:t>
      </w:r>
    </w:p>
    <w:p w14:paraId="61C0B444" w14:textId="77777777" w:rsidR="00D04EF8" w:rsidRDefault="00000000" w:rsidP="00EF3A1D">
      <w:pPr>
        <w:pStyle w:val="Heading1"/>
      </w:pPr>
      <w:r>
        <w:t>ХVIII. ПОСЕБНЕ ОДРЕДБЕ</w:t>
      </w:r>
    </w:p>
    <w:p w14:paraId="38D073A3" w14:textId="77777777" w:rsidR="00D04EF8" w:rsidRDefault="00000000" w:rsidP="00EF3A1D">
      <w:pPr>
        <w:pStyle w:val="Heading2"/>
      </w:pPr>
      <w:r>
        <w:t xml:space="preserve">1.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ван</w:t>
      </w:r>
      <w:proofErr w:type="spellEnd"/>
      <w:r>
        <w:t xml:space="preserve"> </w:t>
      </w:r>
      <w:proofErr w:type="spellStart"/>
      <w:r>
        <w:t>радног</w:t>
      </w:r>
      <w:proofErr w:type="spellEnd"/>
      <w:r>
        <w:t xml:space="preserve"> </w:t>
      </w:r>
      <w:proofErr w:type="spellStart"/>
      <w:r>
        <w:t>односа</w:t>
      </w:r>
      <w:proofErr w:type="spellEnd"/>
    </w:p>
    <w:p w14:paraId="2FF11360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1) </w:t>
      </w:r>
      <w:proofErr w:type="spellStart"/>
      <w:r>
        <w:rPr>
          <w:i/>
          <w:color w:val="000000"/>
        </w:rPr>
        <w:t>Привремени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повремени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послови</w:t>
      </w:r>
      <w:proofErr w:type="spellEnd"/>
    </w:p>
    <w:p w14:paraId="4E81179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197.</w:t>
      </w:r>
    </w:p>
    <w:p w14:paraId="49724A1A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природи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120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календарској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обављању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повремених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>:</w:t>
      </w:r>
    </w:p>
    <w:p w14:paraId="4091B045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незапосленим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>;</w:t>
      </w:r>
    </w:p>
    <w:p w14:paraId="30242554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запосленим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непуно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>;</w:t>
      </w:r>
    </w:p>
    <w:p w14:paraId="75B8CE52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корисником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старосне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пензије</w:t>
      </w:r>
      <w:proofErr w:type="spellEnd"/>
      <w:r>
        <w:rPr>
          <w:color w:val="000000"/>
        </w:rPr>
        <w:t>.</w:t>
      </w:r>
    </w:p>
    <w:p w14:paraId="4DD01294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14:paraId="42659C1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198.</w:t>
      </w:r>
    </w:p>
    <w:p w14:paraId="4F2226E0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повремених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омладинске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студентске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задруге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прописима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задругама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6C3A374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0670805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2) </w:t>
      </w:r>
      <w:proofErr w:type="spellStart"/>
      <w:r>
        <w:rPr>
          <w:i/>
          <w:color w:val="000000"/>
        </w:rPr>
        <w:t>Уговор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делу</w:t>
      </w:r>
      <w:proofErr w:type="spellEnd"/>
    </w:p>
    <w:p w14:paraId="5BAB52E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199.</w:t>
      </w:r>
    </w:p>
    <w:p w14:paraId="56982C67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делу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предмет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оправку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ствари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физичког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интелектуалног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посла</w:t>
      </w:r>
      <w:proofErr w:type="spellEnd"/>
      <w:r>
        <w:rPr>
          <w:color w:val="000000"/>
        </w:rPr>
        <w:t>.</w:t>
      </w:r>
    </w:p>
    <w:p w14:paraId="26EC4602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делу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уметничку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културе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146855B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сагласности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уметности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културе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такав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>.</w:t>
      </w:r>
    </w:p>
    <w:p w14:paraId="1976CA9A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14:paraId="7D4747EA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назив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пододељка</w:t>
      </w:r>
      <w:proofErr w:type="spellEnd"/>
      <w:r>
        <w:rPr>
          <w:i/>
          <w:color w:val="000000"/>
        </w:rPr>
        <w:t xml:space="preserve"> 3)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90.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329ED146" w14:textId="77777777" w:rsidR="00D04EF8" w:rsidRDefault="00000000">
      <w:pPr>
        <w:spacing w:after="15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200.</w:t>
      </w:r>
    </w:p>
    <w:p w14:paraId="11CF2840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90.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5347CD1B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4) </w:t>
      </w:r>
      <w:proofErr w:type="spellStart"/>
      <w:r>
        <w:rPr>
          <w:i/>
          <w:color w:val="000000"/>
        </w:rPr>
        <w:t>Уговор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стручном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оспособљавању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усавршавању</w:t>
      </w:r>
      <w:proofErr w:type="spellEnd"/>
    </w:p>
    <w:p w14:paraId="049464F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201.</w:t>
      </w:r>
    </w:p>
    <w:p w14:paraId="4BF14D1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стручном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оспособљавању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приправничког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стажа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полагања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испита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предвиђено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самосталан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у </w:t>
      </w:r>
      <w:proofErr w:type="gramStart"/>
      <w:r>
        <w:rPr>
          <w:b/>
          <w:color w:val="000000"/>
        </w:rPr>
        <w:t>струци.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3282A0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стручном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усавршавању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усавршавања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стицања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знања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способности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струци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специјализације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програмом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усавршавања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специјализације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посебним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прописом.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6E115E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стручном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оспособљавању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усавршавању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новчану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општим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стручном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оспособљавању</w:t>
      </w:r>
      <w:proofErr w:type="spellEnd"/>
      <w:r>
        <w:rPr>
          <w:b/>
          <w:color w:val="000000"/>
        </w:rPr>
        <w:t xml:space="preserve"> и </w:t>
      </w:r>
      <w:proofErr w:type="gramStart"/>
      <w:r>
        <w:rPr>
          <w:b/>
          <w:color w:val="000000"/>
        </w:rPr>
        <w:t>усавршавању.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411093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C9B87D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писаном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облику.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5B6ABC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BE9C4DE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5) </w:t>
      </w:r>
      <w:proofErr w:type="spellStart"/>
      <w:r>
        <w:rPr>
          <w:i/>
          <w:color w:val="000000"/>
        </w:rPr>
        <w:t>Допунски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рад</w:t>
      </w:r>
      <w:proofErr w:type="spellEnd"/>
    </w:p>
    <w:p w14:paraId="623259F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202.</w:t>
      </w:r>
    </w:p>
    <w:p w14:paraId="40B2CA26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допунском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трећине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>.</w:t>
      </w:r>
    </w:p>
    <w:p w14:paraId="2601F716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допунском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>.</w:t>
      </w:r>
    </w:p>
    <w:p w14:paraId="3470D452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14:paraId="678E12A5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назив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одељка</w:t>
      </w:r>
      <w:proofErr w:type="spellEnd"/>
      <w:r>
        <w:rPr>
          <w:i/>
          <w:color w:val="000000"/>
        </w:rPr>
        <w:t xml:space="preserve"> 2.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92.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506E415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203.</w:t>
      </w:r>
    </w:p>
    <w:p w14:paraId="30CEB5E6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92.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52510F9" w14:textId="77777777" w:rsidR="00D04EF8" w:rsidRDefault="00000000" w:rsidP="00EF3A1D">
      <w:pPr>
        <w:pStyle w:val="Heading2"/>
      </w:pPr>
      <w:r>
        <w:t xml:space="preserve">3. </w:t>
      </w:r>
      <w:proofErr w:type="spellStart"/>
      <w:r>
        <w:t>Радна</w:t>
      </w:r>
      <w:proofErr w:type="spellEnd"/>
      <w:r>
        <w:t xml:space="preserve"> </w:t>
      </w:r>
      <w:proofErr w:type="spellStart"/>
      <w:r>
        <w:t>књижица</w:t>
      </w:r>
      <w:proofErr w:type="spellEnd"/>
    </w:p>
    <w:p w14:paraId="7A08E0D1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204.</w:t>
      </w:r>
    </w:p>
    <w:p w14:paraId="41A5B341" w14:textId="77777777" w:rsidR="00D04EF8" w:rsidRDefault="00000000" w:rsidP="00EF3A1D">
      <w:pPr>
        <w:spacing w:after="150"/>
      </w:pPr>
      <w:proofErr w:type="spellStart"/>
      <w:r>
        <w:rPr>
          <w:i/>
          <w:color w:val="000000"/>
        </w:rPr>
        <w:t>Престао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да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важи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116.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CDA8BE0" w14:textId="77777777" w:rsidR="00D04EF8" w:rsidRDefault="00000000" w:rsidP="00EF3A1D">
      <w:pPr>
        <w:pStyle w:val="Heading1"/>
      </w:pPr>
      <w:r>
        <w:t>ХIХ. ОРГАНИЗАЦИЈЕ ЗАПОСЛЕНИХ И ПОСЛОДАВАЦА</w:t>
      </w:r>
    </w:p>
    <w:p w14:paraId="3734B9E3" w14:textId="77777777" w:rsidR="00D04EF8" w:rsidRDefault="00000000" w:rsidP="00EF3A1D">
      <w:pPr>
        <w:pStyle w:val="Heading2"/>
      </w:pPr>
      <w:r>
        <w:t xml:space="preserve">1. </w:t>
      </w:r>
      <w:proofErr w:type="spellStart"/>
      <w:r>
        <w:t>Савет</w:t>
      </w:r>
      <w:proofErr w:type="spellEnd"/>
      <w:r>
        <w:t xml:space="preserve"> </w:t>
      </w:r>
      <w:proofErr w:type="spellStart"/>
      <w:r>
        <w:t>запослених</w:t>
      </w:r>
      <w:proofErr w:type="spellEnd"/>
    </w:p>
    <w:p w14:paraId="7CCC051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205.</w:t>
      </w:r>
    </w:p>
    <w:p w14:paraId="39EB4195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50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113FB3E5" w14:textId="77777777" w:rsidR="00D04EF8" w:rsidRDefault="00000000">
      <w:pPr>
        <w:spacing w:after="150"/>
      </w:pPr>
      <w:proofErr w:type="spellStart"/>
      <w:r>
        <w:rPr>
          <w:color w:val="000000"/>
        </w:rPr>
        <w:t>Савет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одлучивању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економским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социјалним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>.</w:t>
      </w:r>
    </w:p>
    <w:p w14:paraId="53E50599" w14:textId="77777777" w:rsidR="00D04EF8" w:rsidRDefault="00000000" w:rsidP="00EF3A1D">
      <w:pPr>
        <w:pStyle w:val="Heading2"/>
      </w:pPr>
      <w:r>
        <w:t xml:space="preserve">2. </w:t>
      </w:r>
      <w:proofErr w:type="spellStart"/>
      <w:r>
        <w:t>Синдикат</w:t>
      </w:r>
      <w:proofErr w:type="spellEnd"/>
      <w:r>
        <w:t xml:space="preserve"> </w:t>
      </w:r>
      <w:proofErr w:type="spellStart"/>
      <w:r>
        <w:t>запослених</w:t>
      </w:r>
      <w:proofErr w:type="spellEnd"/>
    </w:p>
    <w:p w14:paraId="14149B4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206.</w:t>
      </w:r>
    </w:p>
    <w:p w14:paraId="759573FD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јамчи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организовања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деловања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одобрења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>.</w:t>
      </w:r>
    </w:p>
    <w:p w14:paraId="018FAD8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207.</w:t>
      </w:r>
    </w:p>
    <w:p w14:paraId="00007D7E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потписивањем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приступнице</w:t>
      </w:r>
      <w:proofErr w:type="spellEnd"/>
      <w:r>
        <w:rPr>
          <w:color w:val="000000"/>
        </w:rPr>
        <w:t>.</w:t>
      </w:r>
    </w:p>
    <w:p w14:paraId="2DDB0AC4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чланарине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писмене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уплати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>.</w:t>
      </w:r>
    </w:p>
    <w:p w14:paraId="4738C4D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208.</w:t>
      </w:r>
    </w:p>
    <w:p w14:paraId="67E3A84B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упису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избору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председника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>.</w:t>
      </w:r>
    </w:p>
    <w:p w14:paraId="23BC36B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209.</w:t>
      </w:r>
    </w:p>
    <w:p w14:paraId="068AD7EE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економским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радно-социјалним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положај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>.</w:t>
      </w:r>
    </w:p>
    <w:p w14:paraId="178A7EB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210.</w:t>
      </w:r>
    </w:p>
    <w:p w14:paraId="372BB6E7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окупља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обезбеди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техничко-просторне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просторним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финансијским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могућностима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омогући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подацима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информацијама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неопходним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синдикалних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активности</w:t>
      </w:r>
      <w:proofErr w:type="spellEnd"/>
      <w:r>
        <w:rPr>
          <w:color w:val="000000"/>
        </w:rPr>
        <w:t>.</w:t>
      </w:r>
    </w:p>
    <w:p w14:paraId="23148AE5" w14:textId="77777777" w:rsidR="00D04EF8" w:rsidRDefault="00000000">
      <w:pPr>
        <w:spacing w:after="150"/>
      </w:pPr>
      <w:proofErr w:type="spellStart"/>
      <w:r>
        <w:rPr>
          <w:color w:val="000000"/>
        </w:rPr>
        <w:t>Техничко-просторни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>.</w:t>
      </w:r>
    </w:p>
    <w:p w14:paraId="662137E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36A620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211.</w:t>
      </w:r>
    </w:p>
    <w:p w14:paraId="43404AF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Колективним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споразумом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између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представнику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функције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сразмерно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броју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синдиката.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489A394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заступање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представљање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репрезентативног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>:</w:t>
      </w:r>
    </w:p>
    <w:p w14:paraId="7F552C2B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40 </w:t>
      </w:r>
      <w:proofErr w:type="spellStart"/>
      <w:r>
        <w:rPr>
          <w:color w:val="000000"/>
        </w:rPr>
        <w:t>плаћених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следећих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>;</w:t>
      </w:r>
    </w:p>
    <w:p w14:paraId="018C71CC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сразмерно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>.</w:t>
      </w:r>
    </w:p>
    <w:p w14:paraId="03F66279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3.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94.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1E2C7AC0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председник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подружнице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50% </w:t>
      </w:r>
      <w:proofErr w:type="spellStart"/>
      <w:r>
        <w:rPr>
          <w:color w:val="000000"/>
        </w:rPr>
        <w:t>плаћених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2B6DDEF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10F81A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212.</w:t>
      </w:r>
    </w:p>
    <w:p w14:paraId="3AEDFD02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преговарање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преговарања</w:t>
      </w:r>
      <w:proofErr w:type="spellEnd"/>
      <w:r>
        <w:rPr>
          <w:color w:val="000000"/>
        </w:rPr>
        <w:t>.</w:t>
      </w:r>
    </w:p>
    <w:p w14:paraId="5710184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213.</w:t>
      </w:r>
    </w:p>
    <w:p w14:paraId="1F80E03F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заступања</w:t>
      </w:r>
      <w:proofErr w:type="spellEnd"/>
      <w:r>
        <w:rPr>
          <w:color w:val="000000"/>
        </w:rPr>
        <w:t>.</w:t>
      </w:r>
    </w:p>
    <w:p w14:paraId="2E27930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214.</w:t>
      </w:r>
    </w:p>
    <w:p w14:paraId="3F411C1C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211 – 213.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већа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просечне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претходних</w:t>
      </w:r>
      <w:proofErr w:type="spellEnd"/>
      <w:r>
        <w:rPr>
          <w:b/>
          <w:color w:val="000000"/>
        </w:rPr>
        <w:t xml:space="preserve"> 12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3FE03577" w14:textId="77777777" w:rsidR="00D04EF8" w:rsidRDefault="00000000">
      <w:pPr>
        <w:spacing w:after="150"/>
      </w:pP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плаћа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>.</w:t>
      </w:r>
    </w:p>
    <w:p w14:paraId="176FE12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A1DADF3" w14:textId="77777777" w:rsidR="00D04EF8" w:rsidRDefault="00000000" w:rsidP="00EF3A1D">
      <w:pPr>
        <w:pStyle w:val="Heading2"/>
      </w:pPr>
      <w:r>
        <w:t xml:space="preserve">3. </w:t>
      </w:r>
      <w:proofErr w:type="spellStart"/>
      <w:r>
        <w:t>Оснивање</w:t>
      </w:r>
      <w:proofErr w:type="spellEnd"/>
      <w:r>
        <w:t xml:space="preserve"> </w:t>
      </w:r>
      <w:proofErr w:type="spellStart"/>
      <w:r>
        <w:t>синдиката</w:t>
      </w:r>
      <w:proofErr w:type="spellEnd"/>
      <w:r>
        <w:t xml:space="preserve"> и </w:t>
      </w:r>
      <w:proofErr w:type="spellStart"/>
      <w:r>
        <w:t>удружења</w:t>
      </w:r>
      <w:proofErr w:type="spellEnd"/>
      <w:r>
        <w:t xml:space="preserve"> </w:t>
      </w:r>
      <w:proofErr w:type="spellStart"/>
      <w:r>
        <w:t>послодаваца</w:t>
      </w:r>
      <w:proofErr w:type="spellEnd"/>
    </w:p>
    <w:p w14:paraId="1FA704C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215.</w:t>
      </w:r>
    </w:p>
    <w:p w14:paraId="656EA399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оснује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>.</w:t>
      </w:r>
    </w:p>
    <w:p w14:paraId="608720F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216.</w:t>
      </w:r>
    </w:p>
    <w:p w14:paraId="3B086B4A" w14:textId="77777777" w:rsidR="00D04EF8" w:rsidRDefault="00000000">
      <w:pPr>
        <w:spacing w:after="150"/>
      </w:pP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5%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односу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>.</w:t>
      </w:r>
    </w:p>
    <w:p w14:paraId="4D08BB4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217.</w:t>
      </w:r>
    </w:p>
    <w:p w14:paraId="6305012F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>.</w:t>
      </w:r>
    </w:p>
    <w:p w14:paraId="520B4DFA" w14:textId="77777777" w:rsidR="00D04EF8" w:rsidRDefault="00000000">
      <w:pPr>
        <w:spacing w:after="150"/>
      </w:pP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>.</w:t>
      </w:r>
    </w:p>
    <w:p w14:paraId="16BB4ADC" w14:textId="77777777" w:rsidR="00D04EF8" w:rsidRDefault="00000000" w:rsidP="00EF3A1D">
      <w:pPr>
        <w:pStyle w:val="Heading2"/>
      </w:pPr>
      <w:r>
        <w:t xml:space="preserve">4. </w:t>
      </w:r>
      <w:proofErr w:type="spellStart"/>
      <w:r>
        <w:t>Репрезентативност</w:t>
      </w:r>
      <w:proofErr w:type="spellEnd"/>
      <w:r>
        <w:t xml:space="preserve"> </w:t>
      </w:r>
      <w:proofErr w:type="spellStart"/>
      <w:r>
        <w:t>синдиката</w:t>
      </w:r>
      <w:proofErr w:type="spellEnd"/>
    </w:p>
    <w:p w14:paraId="2A33A80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218.</w:t>
      </w:r>
    </w:p>
    <w:p w14:paraId="1AC0C5D2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>:</w:t>
      </w:r>
    </w:p>
    <w:p w14:paraId="7071B724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делује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начелима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слободе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синдикалног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организовања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деловања</w:t>
      </w:r>
      <w:proofErr w:type="spellEnd"/>
      <w:r>
        <w:rPr>
          <w:color w:val="000000"/>
        </w:rPr>
        <w:t>;</w:t>
      </w:r>
    </w:p>
    <w:p w14:paraId="558BE693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независан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државних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>;</w:t>
      </w:r>
    </w:p>
    <w:p w14:paraId="73197109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финансира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претежно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чланарине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сопствених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извора</w:t>
      </w:r>
      <w:proofErr w:type="spellEnd"/>
      <w:r>
        <w:rPr>
          <w:color w:val="000000"/>
        </w:rPr>
        <w:t>;</w:t>
      </w:r>
    </w:p>
    <w:p w14:paraId="32126C18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приступница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219. и 220.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14:paraId="07C99815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уписан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>.</w:t>
      </w:r>
    </w:p>
    <w:p w14:paraId="5BDC1C6B" w14:textId="77777777" w:rsidR="00D04EF8" w:rsidRDefault="00000000">
      <w:pPr>
        <w:spacing w:after="150"/>
      </w:pPr>
      <w:proofErr w:type="spellStart"/>
      <w:r>
        <w:rPr>
          <w:color w:val="000000"/>
        </w:rPr>
        <w:t>Приликом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приоритет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последња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приступница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>.</w:t>
      </w:r>
    </w:p>
    <w:p w14:paraId="263B16F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219.</w:t>
      </w:r>
    </w:p>
    <w:p w14:paraId="43EC5F90" w14:textId="77777777" w:rsidR="00D04EF8" w:rsidRDefault="00000000">
      <w:pPr>
        <w:spacing w:after="150"/>
      </w:pP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учлањено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15%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5E1AF7BE" w14:textId="77777777" w:rsidR="00D04EF8" w:rsidRDefault="00000000">
      <w:pPr>
        <w:spacing w:after="150"/>
      </w:pP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учлањено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15%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4B9F2B7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220.</w:t>
      </w:r>
    </w:p>
    <w:p w14:paraId="345315E0" w14:textId="77777777" w:rsidR="00D04EF8" w:rsidRDefault="00000000">
      <w:pPr>
        <w:spacing w:after="150"/>
      </w:pP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аутономије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самоуправе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218.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у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учлањено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10%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>.</w:t>
      </w:r>
    </w:p>
    <w:p w14:paraId="727AFB34" w14:textId="77777777" w:rsidR="00D04EF8" w:rsidRDefault="00000000" w:rsidP="00EF3A1D">
      <w:pPr>
        <w:pStyle w:val="Heading2"/>
      </w:pPr>
      <w:r>
        <w:t xml:space="preserve">5. </w:t>
      </w:r>
      <w:proofErr w:type="spellStart"/>
      <w:r>
        <w:t>Репрезентативност</w:t>
      </w:r>
      <w:proofErr w:type="spellEnd"/>
      <w:r>
        <w:t xml:space="preserve"> </w:t>
      </w:r>
      <w:proofErr w:type="spellStart"/>
      <w:r>
        <w:t>удружења</w:t>
      </w:r>
      <w:proofErr w:type="spellEnd"/>
      <w:r>
        <w:t xml:space="preserve"> </w:t>
      </w:r>
      <w:proofErr w:type="spellStart"/>
      <w:r>
        <w:t>послодаваца</w:t>
      </w:r>
      <w:proofErr w:type="spellEnd"/>
    </w:p>
    <w:p w14:paraId="7303E90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221.</w:t>
      </w:r>
    </w:p>
    <w:p w14:paraId="780ED9F3" w14:textId="77777777" w:rsidR="00D04EF8" w:rsidRDefault="00000000">
      <w:pPr>
        <w:spacing w:after="150"/>
      </w:pP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>:</w:t>
      </w:r>
    </w:p>
    <w:p w14:paraId="6CCC3297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уписано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;</w:t>
      </w:r>
    </w:p>
    <w:p w14:paraId="70BDB9AC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чланом</w:t>
      </w:r>
      <w:proofErr w:type="spellEnd"/>
      <w:r>
        <w:rPr>
          <w:color w:val="000000"/>
        </w:rPr>
        <w:t xml:space="preserve"> 222.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3988EE3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222.</w:t>
      </w:r>
    </w:p>
    <w:p w14:paraId="5526F7F6" w14:textId="77777777" w:rsidR="00D04EF8" w:rsidRDefault="00000000">
      <w:pPr>
        <w:spacing w:after="150"/>
      </w:pPr>
      <w:proofErr w:type="spellStart"/>
      <w:r>
        <w:rPr>
          <w:color w:val="000000"/>
        </w:rPr>
        <w:t>Репрезентативним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учлањено</w:t>
      </w:r>
      <w:proofErr w:type="spellEnd"/>
      <w:r>
        <w:rPr>
          <w:color w:val="000000"/>
        </w:rPr>
        <w:t xml:space="preserve"> 10%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запошљавају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15%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>.</w:t>
      </w:r>
    </w:p>
    <w:p w14:paraId="5303859D" w14:textId="77777777" w:rsidR="00D04EF8" w:rsidRDefault="00000000" w:rsidP="00EF3A1D">
      <w:pPr>
        <w:pStyle w:val="Heading2"/>
      </w:pPr>
      <w:r>
        <w:t xml:space="preserve">6. </w:t>
      </w:r>
      <w:proofErr w:type="spellStart"/>
      <w:r>
        <w:t>Утврђивање</w:t>
      </w:r>
      <w:proofErr w:type="spellEnd"/>
      <w:r>
        <w:t xml:space="preserve"> </w:t>
      </w:r>
      <w:proofErr w:type="spellStart"/>
      <w:r>
        <w:t>репрезентативности</w:t>
      </w:r>
      <w:proofErr w:type="spellEnd"/>
      <w:r>
        <w:t xml:space="preserve"> </w:t>
      </w:r>
      <w:proofErr w:type="spellStart"/>
      <w:r>
        <w:t>синдиката</w:t>
      </w:r>
      <w:proofErr w:type="spellEnd"/>
      <w:r>
        <w:t xml:space="preserve"> и </w:t>
      </w:r>
      <w:proofErr w:type="spellStart"/>
      <w:r>
        <w:t>удружења</w:t>
      </w:r>
      <w:proofErr w:type="spellEnd"/>
      <w:r>
        <w:t xml:space="preserve"> </w:t>
      </w:r>
      <w:proofErr w:type="spellStart"/>
      <w:r>
        <w:t>послодаваца</w:t>
      </w:r>
      <w:proofErr w:type="spellEnd"/>
    </w:p>
    <w:p w14:paraId="4929AB6E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1) </w:t>
      </w:r>
      <w:proofErr w:type="spellStart"/>
      <w:r>
        <w:rPr>
          <w:i/>
          <w:color w:val="000000"/>
        </w:rPr>
        <w:t>Орган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надлежан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утврђивање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репрезентативности</w:t>
      </w:r>
      <w:proofErr w:type="spellEnd"/>
    </w:p>
    <w:p w14:paraId="5EA27B2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223.</w:t>
      </w:r>
    </w:p>
    <w:p w14:paraId="1A5C0328" w14:textId="77777777" w:rsidR="00D04EF8" w:rsidRDefault="00000000">
      <w:pPr>
        <w:spacing w:after="150"/>
      </w:pP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присуству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заинтересованих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6F1C389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>):</w:t>
      </w:r>
    </w:p>
    <w:p w14:paraId="13E74CD8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>;</w:t>
      </w:r>
    </w:p>
    <w:p w14:paraId="2B7BA76D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41D2D9D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224.</w:t>
      </w:r>
    </w:p>
    <w:p w14:paraId="50FBCD65" w14:textId="77777777" w:rsidR="00D04EF8" w:rsidRDefault="00000000">
      <w:pPr>
        <w:spacing w:after="150"/>
      </w:pP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аутономије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самоуправе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67036FA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225.</w:t>
      </w:r>
    </w:p>
    <w:p w14:paraId="09E07E2B" w14:textId="77777777" w:rsidR="00D04EF8" w:rsidRDefault="00000000">
      <w:pPr>
        <w:spacing w:after="150"/>
      </w:pP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четири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>.</w:t>
      </w:r>
    </w:p>
    <w:p w14:paraId="0454F930" w14:textId="77777777" w:rsidR="00D04EF8" w:rsidRDefault="00000000">
      <w:pPr>
        <w:spacing w:after="150"/>
      </w:pPr>
      <w:proofErr w:type="spellStart"/>
      <w:r>
        <w:rPr>
          <w:color w:val="000000"/>
        </w:rPr>
        <w:t>Представнике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представнике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чланови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савета</w:t>
      </w:r>
      <w:proofErr w:type="spellEnd"/>
      <w:r>
        <w:rPr>
          <w:color w:val="000000"/>
        </w:rPr>
        <w:t>.</w:t>
      </w:r>
    </w:p>
    <w:p w14:paraId="4AE85771" w14:textId="77777777" w:rsidR="00D04EF8" w:rsidRDefault="00000000">
      <w:pPr>
        <w:spacing w:after="150"/>
      </w:pPr>
      <w:r>
        <w:rPr>
          <w:color w:val="000000"/>
        </w:rPr>
        <w:t xml:space="preserve">Административно-стручне </w:t>
      </w:r>
      <w:proofErr w:type="spellStart"/>
      <w:r>
        <w:rPr>
          <w:color w:val="000000"/>
        </w:rPr>
        <w:t>послове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министарство</w:t>
      </w:r>
      <w:proofErr w:type="spellEnd"/>
      <w:r>
        <w:rPr>
          <w:color w:val="000000"/>
        </w:rPr>
        <w:t>.</w:t>
      </w:r>
    </w:p>
    <w:p w14:paraId="4E6F5BF2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2) </w:t>
      </w:r>
      <w:proofErr w:type="spellStart"/>
      <w:r>
        <w:rPr>
          <w:i/>
          <w:color w:val="000000"/>
        </w:rPr>
        <w:t>Захтев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утврђивање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репрезентативности</w:t>
      </w:r>
      <w:proofErr w:type="spellEnd"/>
    </w:p>
    <w:p w14:paraId="2127413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226.</w:t>
      </w:r>
    </w:p>
    <w:p w14:paraId="79FD767A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(у </w:t>
      </w:r>
      <w:proofErr w:type="spellStart"/>
      <w:r>
        <w:rPr>
          <w:color w:val="000000"/>
        </w:rPr>
        <w:t>даљем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тексту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)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>.</w:t>
      </w:r>
    </w:p>
    <w:p w14:paraId="0BB71990" w14:textId="77777777" w:rsidR="00D04EF8" w:rsidRDefault="00000000">
      <w:pPr>
        <w:spacing w:after="150"/>
      </w:pP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218.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 xml:space="preserve">. 4) и 5) и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219.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0A5C6AE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227.</w:t>
      </w:r>
    </w:p>
    <w:p w14:paraId="167CEABF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и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224.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Одбору</w:t>
      </w:r>
      <w:proofErr w:type="spellEnd"/>
      <w:r>
        <w:rPr>
          <w:color w:val="000000"/>
        </w:rPr>
        <w:t>.</w:t>
      </w:r>
    </w:p>
    <w:p w14:paraId="51464CEB" w14:textId="77777777" w:rsidR="00D04EF8" w:rsidRDefault="00000000">
      <w:pPr>
        <w:spacing w:after="150"/>
      </w:pP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218.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 xml:space="preserve">. 4) и 5) и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219–222.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доказ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1101C1AB" w14:textId="77777777" w:rsidR="00D04EF8" w:rsidRDefault="00000000">
      <w:pPr>
        <w:spacing w:after="150"/>
      </w:pP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заступање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представљање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>.</w:t>
      </w:r>
    </w:p>
    <w:p w14:paraId="0B6F7EFD" w14:textId="77777777" w:rsidR="00D04EF8" w:rsidRDefault="00000000">
      <w:pPr>
        <w:spacing w:after="150"/>
      </w:pPr>
      <w:proofErr w:type="spellStart"/>
      <w:r>
        <w:rPr>
          <w:color w:val="000000"/>
        </w:rPr>
        <w:t>Укупан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грани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података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евиденцију</w:t>
      </w:r>
      <w:proofErr w:type="spellEnd"/>
      <w:r>
        <w:rPr>
          <w:color w:val="000000"/>
        </w:rPr>
        <w:t>.</w:t>
      </w:r>
    </w:p>
    <w:p w14:paraId="4F67566C" w14:textId="77777777" w:rsidR="00D04EF8" w:rsidRDefault="00000000">
      <w:pPr>
        <w:spacing w:after="150"/>
      </w:pPr>
      <w:proofErr w:type="spellStart"/>
      <w:r>
        <w:rPr>
          <w:color w:val="000000"/>
        </w:rPr>
        <w:t>Укупан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4A6B5502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>.</w:t>
      </w:r>
    </w:p>
    <w:p w14:paraId="12A91D86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3) </w:t>
      </w:r>
      <w:proofErr w:type="spellStart"/>
      <w:r>
        <w:rPr>
          <w:i/>
          <w:color w:val="000000"/>
        </w:rPr>
        <w:t>Поступак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по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захтеву</w:t>
      </w:r>
      <w:proofErr w:type="spellEnd"/>
    </w:p>
    <w:p w14:paraId="7CDE517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228.</w:t>
      </w:r>
    </w:p>
    <w:p w14:paraId="77E7BCAF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представници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103E74FF" w14:textId="77777777" w:rsidR="00D04EF8" w:rsidRDefault="00000000">
      <w:pPr>
        <w:spacing w:after="150"/>
      </w:pPr>
      <w:r>
        <w:rPr>
          <w:color w:val="000000"/>
        </w:rPr>
        <w:t xml:space="preserve">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>.</w:t>
      </w:r>
    </w:p>
    <w:p w14:paraId="471B120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229.</w:t>
      </w:r>
    </w:p>
    <w:p w14:paraId="748EB97B" w14:textId="77777777" w:rsidR="00D04EF8" w:rsidRDefault="00000000">
      <w:pPr>
        <w:spacing w:after="150"/>
      </w:pP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чланом</w:t>
      </w:r>
      <w:proofErr w:type="spellEnd"/>
      <w:r>
        <w:rPr>
          <w:color w:val="000000"/>
        </w:rPr>
        <w:t xml:space="preserve"> 227.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226E8CF6" w14:textId="77777777" w:rsidR="00D04EF8" w:rsidRDefault="00000000">
      <w:pPr>
        <w:spacing w:after="150"/>
      </w:pPr>
      <w:proofErr w:type="spellStart"/>
      <w:r>
        <w:rPr>
          <w:color w:val="000000"/>
        </w:rPr>
        <w:t>Подносилац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приступнице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приступању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>.</w:t>
      </w:r>
    </w:p>
    <w:p w14:paraId="062274CA" w14:textId="77777777" w:rsidR="00D04EF8" w:rsidRDefault="00000000">
      <w:pPr>
        <w:spacing w:after="150"/>
      </w:pPr>
      <w:proofErr w:type="spellStart"/>
      <w:r>
        <w:rPr>
          <w:color w:val="000000"/>
        </w:rPr>
        <w:t>Подносилац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недостатке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227.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72E71E6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сматра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уредним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благовременим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подносилац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отклони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недостатке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ставу</w:t>
      </w:r>
      <w:proofErr w:type="spellEnd"/>
      <w:r>
        <w:rPr>
          <w:b/>
          <w:color w:val="000000"/>
        </w:rPr>
        <w:t xml:space="preserve"> 3.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78752E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Одбор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усвајати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седници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присутно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најмање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трећине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укупног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броја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Одбора.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D83516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Одбор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усваја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већином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укупног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броја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Одбора.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1D6200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одговарајући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предлог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одговарајућем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најкасније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подношења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министар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одлучи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захтеву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без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предлога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Одбора.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E9776F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3BB09E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230.</w:t>
      </w:r>
    </w:p>
    <w:p w14:paraId="19784B59" w14:textId="77777777" w:rsidR="00D04EF8" w:rsidRDefault="00000000">
      <w:pPr>
        <w:spacing w:after="150"/>
      </w:pP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закључак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одбацивању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>:</w:t>
      </w:r>
    </w:p>
    <w:p w14:paraId="36EF5A0B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тачка</w:t>
      </w:r>
      <w:proofErr w:type="spellEnd"/>
      <w:r>
        <w:rPr>
          <w:color w:val="000000"/>
        </w:rPr>
        <w:t xml:space="preserve"> 1)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;</w:t>
      </w:r>
    </w:p>
    <w:p w14:paraId="175E2121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подносилац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члану</w:t>
      </w:r>
      <w:proofErr w:type="spellEnd"/>
      <w:r>
        <w:rPr>
          <w:color w:val="000000"/>
        </w:rPr>
        <w:t xml:space="preserve"> 229.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1129AD4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231.</w:t>
      </w:r>
    </w:p>
    <w:p w14:paraId="06E86E48" w14:textId="77777777" w:rsidR="00D04EF8" w:rsidRDefault="00000000">
      <w:pPr>
        <w:spacing w:after="150"/>
      </w:pP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утврђивању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1DDB8791" w14:textId="77777777" w:rsidR="00D04EF8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недостатака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09EC7D20" w14:textId="77777777" w:rsidR="00D04EF8" w:rsidRDefault="00000000">
      <w:pPr>
        <w:spacing w:after="150"/>
      </w:pP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одбијању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088F7FC" w14:textId="77777777" w:rsidR="00D04EF8" w:rsidRDefault="00000000">
      <w:pPr>
        <w:spacing w:after="150"/>
      </w:pP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>.</w:t>
      </w:r>
    </w:p>
    <w:p w14:paraId="319E63B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232.</w:t>
      </w:r>
    </w:p>
    <w:p w14:paraId="2463AC1C" w14:textId="77777777" w:rsidR="00D04EF8" w:rsidRDefault="00000000">
      <w:pPr>
        <w:spacing w:after="150"/>
      </w:pP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утврђивању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оцени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чињенице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>.</w:t>
      </w:r>
    </w:p>
    <w:p w14:paraId="1ECE7F19" w14:textId="77777777" w:rsidR="00D04EF8" w:rsidRDefault="00000000">
      <w:pPr>
        <w:spacing w:after="150"/>
      </w:pP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изјасни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захтеву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>.</w:t>
      </w:r>
    </w:p>
    <w:p w14:paraId="72EE9C26" w14:textId="77777777" w:rsidR="00D04EF8" w:rsidRDefault="00000000">
      <w:pPr>
        <w:spacing w:after="150"/>
      </w:pP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предлогу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231.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46E9553E" w14:textId="77777777" w:rsidR="00D04EF8" w:rsidRDefault="00000000">
      <w:pPr>
        <w:spacing w:after="120"/>
        <w:jc w:val="center"/>
      </w:pPr>
      <w:r>
        <w:rPr>
          <w:i/>
          <w:color w:val="000000"/>
        </w:rPr>
        <w:t xml:space="preserve">4) </w:t>
      </w:r>
      <w:proofErr w:type="spellStart"/>
      <w:r>
        <w:rPr>
          <w:i/>
          <w:color w:val="000000"/>
        </w:rPr>
        <w:t>Преиспитивање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утврђене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репрезентативности</w:t>
      </w:r>
      <w:proofErr w:type="spellEnd"/>
    </w:p>
    <w:p w14:paraId="0077F3A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233.</w:t>
      </w:r>
    </w:p>
    <w:p w14:paraId="14CC30FB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послодавци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228.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2,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231.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и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232.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787FCDB2" w14:textId="77777777" w:rsidR="00D04EF8" w:rsidRDefault="00000000">
      <w:pPr>
        <w:spacing w:after="150"/>
      </w:pP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покренути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иницијативу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5A031A10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440BCBBA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220.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преиспитује</w:t>
      </w:r>
      <w:proofErr w:type="spellEnd"/>
      <w:r>
        <w:rPr>
          <w:color w:val="000000"/>
        </w:rPr>
        <w:t>.</w:t>
      </w:r>
    </w:p>
    <w:p w14:paraId="13937856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222.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преиспитује</w:t>
      </w:r>
      <w:proofErr w:type="spellEnd"/>
      <w:r>
        <w:rPr>
          <w:color w:val="000000"/>
        </w:rPr>
        <w:t>.</w:t>
      </w:r>
    </w:p>
    <w:p w14:paraId="1B7C45F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234.</w:t>
      </w:r>
    </w:p>
    <w:p w14:paraId="0994326E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233.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преиспитује</w:t>
      </w:r>
      <w:proofErr w:type="spellEnd"/>
      <w:r>
        <w:rPr>
          <w:color w:val="000000"/>
        </w:rPr>
        <w:t>.</w:t>
      </w:r>
    </w:p>
    <w:p w14:paraId="155F4D73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иницијатива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233.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садрже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регистрацији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указују</w:t>
      </w:r>
      <w:proofErr w:type="spellEnd"/>
      <w:r>
        <w:rPr>
          <w:color w:val="000000"/>
        </w:rPr>
        <w:t>.</w:t>
      </w:r>
    </w:p>
    <w:p w14:paraId="042B040E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иницијативе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преиспитује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0147474F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>.</w:t>
      </w:r>
    </w:p>
    <w:p w14:paraId="26875A5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235.</w:t>
      </w:r>
    </w:p>
    <w:p w14:paraId="31A1C819" w14:textId="77777777" w:rsidR="00D04EF8" w:rsidRDefault="00000000">
      <w:pPr>
        <w:spacing w:after="150"/>
      </w:pP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233.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3–5.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ниво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оснивања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регистрацији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разлоге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навођење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указују</w:t>
      </w:r>
      <w:proofErr w:type="spellEnd"/>
      <w:r>
        <w:rPr>
          <w:color w:val="000000"/>
        </w:rPr>
        <w:t>.</w:t>
      </w:r>
    </w:p>
    <w:p w14:paraId="26863C2A" w14:textId="77777777" w:rsidR="00D04EF8" w:rsidRDefault="00000000">
      <w:pPr>
        <w:spacing w:after="150"/>
      </w:pP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томе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преиспитује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затражи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06BEE79F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обавештења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испуњавању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>.</w:t>
      </w:r>
    </w:p>
    <w:p w14:paraId="64C87E1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236.</w:t>
      </w:r>
    </w:p>
    <w:p w14:paraId="7A9AFB55" w14:textId="77777777" w:rsidR="00D04EF8" w:rsidRDefault="00000000">
      <w:pPr>
        <w:spacing w:after="150"/>
      </w:pP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преиспитивање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води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228–232.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26A8D77A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237.</w:t>
      </w:r>
    </w:p>
    <w:p w14:paraId="365F36DE" w14:textId="77777777" w:rsidR="00D04EF8" w:rsidRDefault="00000000">
      <w:pPr>
        <w:spacing w:after="150"/>
      </w:pP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губитку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утврђивању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губитку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објављују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”.</w:t>
      </w:r>
    </w:p>
    <w:p w14:paraId="7DC8AA6D" w14:textId="77777777" w:rsidR="00D04EF8" w:rsidRDefault="00000000">
      <w:pPr>
        <w:spacing w:after="120"/>
        <w:jc w:val="center"/>
      </w:pPr>
      <w:r>
        <w:rPr>
          <w:b/>
          <w:color w:val="000000"/>
        </w:rPr>
        <w:t xml:space="preserve">7. </w:t>
      </w:r>
      <w:proofErr w:type="spellStart"/>
      <w:r>
        <w:rPr>
          <w:b/>
          <w:color w:val="000000"/>
        </w:rPr>
        <w:t>Правна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пословна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способност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удружења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</w:p>
    <w:p w14:paraId="163F184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238.</w:t>
      </w:r>
    </w:p>
    <w:p w14:paraId="0D922472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стичу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уписа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>.</w:t>
      </w:r>
    </w:p>
    <w:p w14:paraId="3A8CF10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239.</w:t>
      </w:r>
    </w:p>
    <w:p w14:paraId="4C0825B6" w14:textId="77777777" w:rsidR="00D04EF8" w:rsidRDefault="00000000">
      <w:pPr>
        <w:spacing w:after="150"/>
      </w:pP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>:</w:t>
      </w:r>
    </w:p>
    <w:p w14:paraId="6F9B947A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нивоу</w:t>
      </w:r>
      <w:proofErr w:type="spellEnd"/>
      <w:r>
        <w:rPr>
          <w:color w:val="000000"/>
        </w:rPr>
        <w:t>;</w:t>
      </w:r>
    </w:p>
    <w:p w14:paraId="3E9BF299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учешће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решавању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спорова</w:t>
      </w:r>
      <w:proofErr w:type="spellEnd"/>
      <w:r>
        <w:rPr>
          <w:color w:val="000000"/>
        </w:rPr>
        <w:t>;</w:t>
      </w:r>
    </w:p>
    <w:p w14:paraId="7FB6AF2B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учешће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трипартитних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мултипартитних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одговарајућем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нивоу</w:t>
      </w:r>
      <w:proofErr w:type="spellEnd"/>
      <w:r>
        <w:rPr>
          <w:color w:val="000000"/>
        </w:rPr>
        <w:t>;</w:t>
      </w:r>
    </w:p>
    <w:p w14:paraId="1E6B11CA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0C962DF4" w14:textId="77777777" w:rsidR="00D04EF8" w:rsidRDefault="00000000" w:rsidP="00EF3A1D">
      <w:pPr>
        <w:pStyle w:val="Heading1"/>
      </w:pPr>
      <w:r>
        <w:t>ХХ. КОЛЕКТИВНИ УГОВОРИ</w:t>
      </w:r>
    </w:p>
    <w:p w14:paraId="786DACA0" w14:textId="77777777" w:rsidR="00D04EF8" w:rsidRDefault="00000000" w:rsidP="00EF3A1D">
      <w:pPr>
        <w:pStyle w:val="Heading2"/>
      </w:pPr>
      <w:r>
        <w:t xml:space="preserve">1. </w:t>
      </w:r>
      <w:proofErr w:type="spellStart"/>
      <w:r>
        <w:t>Предмет</w:t>
      </w:r>
      <w:proofErr w:type="spellEnd"/>
      <w:r>
        <w:t xml:space="preserve"> и </w:t>
      </w:r>
      <w:proofErr w:type="spellStart"/>
      <w:r>
        <w:t>облик</w:t>
      </w:r>
      <w:proofErr w:type="spellEnd"/>
      <w:r>
        <w:t xml:space="preserve"> </w:t>
      </w:r>
      <w:proofErr w:type="spellStart"/>
      <w:r>
        <w:t>колективног</w:t>
      </w:r>
      <w:proofErr w:type="spellEnd"/>
      <w:r>
        <w:t xml:space="preserve"> </w:t>
      </w:r>
      <w:proofErr w:type="spellStart"/>
      <w:r>
        <w:t>уговора</w:t>
      </w:r>
      <w:proofErr w:type="spellEnd"/>
    </w:p>
    <w:p w14:paraId="22845EC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240.</w:t>
      </w:r>
    </w:p>
    <w:p w14:paraId="4B35AEDF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допуна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међусобни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значаја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65827707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писаном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облику</w:t>
      </w:r>
      <w:proofErr w:type="spellEnd"/>
      <w:r>
        <w:rPr>
          <w:color w:val="000000"/>
        </w:rPr>
        <w:t>.</w:t>
      </w:r>
    </w:p>
    <w:p w14:paraId="591D3576" w14:textId="77777777" w:rsidR="00D04EF8" w:rsidRDefault="00000000" w:rsidP="00EF3A1D">
      <w:pPr>
        <w:pStyle w:val="Heading2"/>
      </w:pPr>
      <w:r>
        <w:t xml:space="preserve">2.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колективних</w:t>
      </w:r>
      <w:proofErr w:type="spellEnd"/>
      <w:r>
        <w:t xml:space="preserve"> </w:t>
      </w:r>
      <w:proofErr w:type="spellStart"/>
      <w:r>
        <w:t>уговора</w:t>
      </w:r>
      <w:proofErr w:type="spellEnd"/>
    </w:p>
    <w:p w14:paraId="5098DB9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241.</w:t>
      </w:r>
    </w:p>
    <w:p w14:paraId="132DF785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657D68D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242.</w:t>
      </w:r>
    </w:p>
    <w:p w14:paraId="172C7499" w14:textId="77777777" w:rsidR="00D04EF8" w:rsidRDefault="00000000">
      <w:pPr>
        <w:spacing w:after="150"/>
      </w:pP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одређену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14:paraId="1F81DFA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243.</w:t>
      </w:r>
    </w:p>
    <w:p w14:paraId="546E1436" w14:textId="77777777" w:rsidR="00D04EF8" w:rsidRDefault="00000000">
      <w:pPr>
        <w:spacing w:after="150"/>
      </w:pP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аутономије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самоуправе</w:t>
      </w:r>
      <w:proofErr w:type="spellEnd"/>
      <w:r>
        <w:rPr>
          <w:color w:val="000000"/>
        </w:rPr>
        <w:t>.</w:t>
      </w:r>
    </w:p>
    <w:p w14:paraId="1E0A2FD7" w14:textId="77777777" w:rsidR="00D04EF8" w:rsidRDefault="00000000" w:rsidP="00EF3A1D">
      <w:pPr>
        <w:pStyle w:val="Heading2"/>
      </w:pPr>
      <w:r>
        <w:t xml:space="preserve">3. </w:t>
      </w:r>
      <w:proofErr w:type="spellStart"/>
      <w:r>
        <w:t>Учесници</w:t>
      </w:r>
      <w:proofErr w:type="spellEnd"/>
      <w:r>
        <w:t xml:space="preserve"> у </w:t>
      </w:r>
      <w:proofErr w:type="spellStart"/>
      <w:r>
        <w:t>закључивању</w:t>
      </w:r>
      <w:proofErr w:type="spellEnd"/>
      <w:r>
        <w:t xml:space="preserve"> </w:t>
      </w:r>
      <w:proofErr w:type="spellStart"/>
      <w:r>
        <w:t>колективног</w:t>
      </w:r>
      <w:proofErr w:type="spellEnd"/>
      <w:r>
        <w:t xml:space="preserve"> </w:t>
      </w:r>
      <w:proofErr w:type="spellStart"/>
      <w:r>
        <w:t>уговора</w:t>
      </w:r>
      <w:proofErr w:type="spellEnd"/>
    </w:p>
    <w:p w14:paraId="07DA04E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244.</w:t>
      </w:r>
    </w:p>
    <w:p w14:paraId="51F9E0F0" w14:textId="77777777" w:rsidR="00D04EF8" w:rsidRDefault="00000000">
      <w:pPr>
        <w:spacing w:after="150"/>
      </w:pP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.</w:t>
      </w:r>
    </w:p>
    <w:p w14:paraId="7A372FA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245.</w:t>
      </w:r>
    </w:p>
    <w:p w14:paraId="322CED8B" w14:textId="77777777" w:rsidR="00D04EF8" w:rsidRDefault="00000000">
      <w:pPr>
        <w:spacing w:after="150"/>
      </w:pP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групу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подгрупу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>.</w:t>
      </w:r>
    </w:p>
    <w:p w14:paraId="00A1C458" w14:textId="77777777" w:rsidR="00D04EF8" w:rsidRDefault="00000000">
      <w:pPr>
        <w:spacing w:after="150"/>
      </w:pP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аутономије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локалне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самоуправе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територијалну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јединицу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>.</w:t>
      </w:r>
    </w:p>
    <w:p w14:paraId="58F60516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246.</w:t>
      </w:r>
    </w:p>
    <w:p w14:paraId="712E01C5" w14:textId="77777777" w:rsidR="00D04EF8" w:rsidRDefault="00000000">
      <w:pPr>
        <w:spacing w:after="150"/>
      </w:pP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предузећа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оснивач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овласти</w:t>
      </w:r>
      <w:proofErr w:type="spellEnd"/>
      <w:r>
        <w:rPr>
          <w:color w:val="000000"/>
        </w:rPr>
        <w:t xml:space="preserve">, и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>.</w:t>
      </w:r>
    </w:p>
    <w:p w14:paraId="0D06D3A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Посебан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територију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Републике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јавне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аутономна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покрајина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јединица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локалне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самоупрaве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Влада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репрезентативни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синдикат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оправдани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интерес</w:t>
      </w:r>
      <w:proofErr w:type="spellEnd"/>
      <w:r>
        <w:rPr>
          <w:b/>
          <w:color w:val="000000"/>
        </w:rPr>
        <w:t xml:space="preserve"> и у </w:t>
      </w:r>
      <w:proofErr w:type="spellStart"/>
      <w:r>
        <w:rPr>
          <w:b/>
          <w:color w:val="000000"/>
        </w:rPr>
        <w:t>циљу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обезбеђивања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једнаких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рада.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9F1CB7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Посебан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друштва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капитала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овласти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репрезентативни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синдикат.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C165C82" w14:textId="77777777" w:rsidR="00D04EF8" w:rsidRDefault="00000000">
      <w:pPr>
        <w:spacing w:after="150"/>
      </w:pP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самостално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области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културе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самостални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уметници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>.</w:t>
      </w:r>
    </w:p>
    <w:p w14:paraId="70E7B261" w14:textId="77777777" w:rsidR="00D04EF8" w:rsidRDefault="00000000">
      <w:pPr>
        <w:spacing w:after="150"/>
      </w:pPr>
      <w:proofErr w:type="spellStart"/>
      <w:r>
        <w:rPr>
          <w:i/>
          <w:color w:val="000000"/>
        </w:rPr>
        <w:t>Брисан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ранији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став</w:t>
      </w:r>
      <w:proofErr w:type="spellEnd"/>
      <w:r>
        <w:rPr>
          <w:i/>
          <w:color w:val="000000"/>
        </w:rPr>
        <w:t xml:space="preserve"> 3.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97.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- 75/2014-3)</w:t>
      </w:r>
    </w:p>
    <w:p w14:paraId="03B3143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81A9DC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247.</w:t>
      </w:r>
    </w:p>
    <w:p w14:paraId="0024A0EF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јавна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предузећа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друштва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капитала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оснивач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предузеће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и </w:t>
      </w:r>
      <w:proofErr w:type="spellStart"/>
      <w:r>
        <w:rPr>
          <w:color w:val="000000"/>
        </w:rPr>
        <w:t>јавне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оснивач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183EB40A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88D947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248.</w:t>
      </w:r>
    </w:p>
    <w:p w14:paraId="2A8651BD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име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>.</w:t>
      </w:r>
    </w:p>
    <w:p w14:paraId="7DFA92E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0E2A08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249.</w:t>
      </w:r>
    </w:p>
    <w:p w14:paraId="61362C25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синдикати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удруживању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учествовања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закључивању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764868F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250.</w:t>
      </w:r>
    </w:p>
    <w:p w14:paraId="52F0EB82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зарада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накнада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друга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споразумом</w:t>
      </w:r>
      <w:proofErr w:type="spellEnd"/>
      <w:r>
        <w:rPr>
          <w:color w:val="000000"/>
        </w:rPr>
        <w:t>.</w:t>
      </w:r>
    </w:p>
    <w:p w14:paraId="7F87B137" w14:textId="77777777" w:rsidR="00D04EF8" w:rsidRDefault="00000000">
      <w:pPr>
        <w:spacing w:after="150"/>
      </w:pP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сматра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потпишу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представник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50%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укупног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>.</w:t>
      </w:r>
    </w:p>
    <w:p w14:paraId="13A686C4" w14:textId="77777777" w:rsidR="00D04EF8" w:rsidRDefault="00000000">
      <w:pPr>
        <w:spacing w:after="150"/>
      </w:pP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768CC360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130203B" w14:textId="77777777" w:rsidR="00D04EF8" w:rsidRDefault="00000000" w:rsidP="00EF3A1D">
      <w:pPr>
        <w:pStyle w:val="Heading2"/>
      </w:pPr>
      <w:r>
        <w:t xml:space="preserve">4. </w:t>
      </w:r>
      <w:proofErr w:type="spellStart"/>
      <w:r>
        <w:t>Преговарање</w:t>
      </w:r>
      <w:proofErr w:type="spellEnd"/>
      <w:r>
        <w:t xml:space="preserve"> и </w:t>
      </w:r>
      <w:proofErr w:type="spellStart"/>
      <w:r>
        <w:t>закључивање</w:t>
      </w:r>
      <w:proofErr w:type="spellEnd"/>
      <w:r>
        <w:t xml:space="preserve"> </w:t>
      </w:r>
      <w:proofErr w:type="spellStart"/>
      <w:r>
        <w:t>колективног</w:t>
      </w:r>
      <w:proofErr w:type="spellEnd"/>
      <w:r>
        <w:t xml:space="preserve"> </w:t>
      </w:r>
      <w:proofErr w:type="spellStart"/>
      <w:r>
        <w:t>уговора</w:t>
      </w:r>
      <w:proofErr w:type="spellEnd"/>
    </w:p>
    <w:p w14:paraId="7E512FB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251.</w:t>
      </w:r>
    </w:p>
    <w:p w14:paraId="0B9FF60B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закључивању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удруживању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249.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образује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</w:t>
      </w:r>
      <w:proofErr w:type="spellEnd"/>
      <w:r>
        <w:rPr>
          <w:color w:val="000000"/>
        </w:rPr>
        <w:t xml:space="preserve"> за </w:t>
      </w:r>
      <w:proofErr w:type="spellStart"/>
      <w:r>
        <w:rPr>
          <w:color w:val="000000"/>
        </w:rPr>
        <w:t>преговоре</w:t>
      </w:r>
      <w:proofErr w:type="spellEnd"/>
      <w:r>
        <w:rPr>
          <w:color w:val="000000"/>
        </w:rPr>
        <w:t>.</w:t>
      </w:r>
    </w:p>
    <w:p w14:paraId="12AEBBF8" w14:textId="77777777" w:rsidR="00D04EF8" w:rsidRDefault="00000000">
      <w:pPr>
        <w:spacing w:after="150"/>
      </w:pPr>
      <w:proofErr w:type="spellStart"/>
      <w:r>
        <w:rPr>
          <w:color w:val="000000"/>
        </w:rPr>
        <w:t>Чланове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сразмерно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броју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чланова</w:t>
      </w:r>
      <w:proofErr w:type="spellEnd"/>
      <w:r>
        <w:rPr>
          <w:color w:val="000000"/>
        </w:rPr>
        <w:t>.</w:t>
      </w:r>
    </w:p>
    <w:p w14:paraId="546DE6D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252.</w:t>
      </w:r>
    </w:p>
    <w:p w14:paraId="173EC152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репрезентативни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сарађује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синдикатом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учлањено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најмање</w:t>
      </w:r>
      <w:proofErr w:type="spellEnd"/>
      <w:r>
        <w:rPr>
          <w:color w:val="000000"/>
        </w:rPr>
        <w:t xml:space="preserve"> 10%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изражавања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учлањени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</w:t>
      </w:r>
      <w:proofErr w:type="spellEnd"/>
      <w:r>
        <w:rPr>
          <w:color w:val="000000"/>
        </w:rPr>
        <w:t>.</w:t>
      </w:r>
    </w:p>
    <w:p w14:paraId="5D8B252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253.</w:t>
      </w:r>
    </w:p>
    <w:p w14:paraId="3E1C41A0" w14:textId="77777777" w:rsidR="00D04EF8" w:rsidRDefault="00000000">
      <w:pPr>
        <w:spacing w:after="150"/>
      </w:pPr>
      <w:proofErr w:type="spellStart"/>
      <w:r>
        <w:rPr>
          <w:color w:val="000000"/>
        </w:rPr>
        <w:t>Представници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учествују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преговарању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закључују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морају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>.</w:t>
      </w:r>
    </w:p>
    <w:p w14:paraId="5D0E5A6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254.</w:t>
      </w:r>
    </w:p>
    <w:p w14:paraId="0AAF4C55" w14:textId="77777777" w:rsidR="00D04EF8" w:rsidRDefault="00000000">
      <w:pPr>
        <w:spacing w:after="150"/>
      </w:pP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закључивању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преговарају</w:t>
      </w:r>
      <w:proofErr w:type="spellEnd"/>
      <w:r>
        <w:rPr>
          <w:color w:val="000000"/>
        </w:rPr>
        <w:t>.</w:t>
      </w:r>
    </w:p>
    <w:p w14:paraId="021018B9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постигне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сагласност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започињања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арбитражу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>.</w:t>
      </w:r>
    </w:p>
    <w:p w14:paraId="3E911B64" w14:textId="77777777" w:rsidR="00D04EF8" w:rsidRDefault="00000000">
      <w:pPr>
        <w:spacing w:after="150"/>
      </w:pP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делатности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интереса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спорови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закључивању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измени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допуни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примени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FD4AF4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255.</w:t>
      </w:r>
    </w:p>
    <w:p w14:paraId="7D5559D5" w14:textId="77777777" w:rsidR="00D04EF8" w:rsidRDefault="00000000">
      <w:pPr>
        <w:spacing w:after="150"/>
      </w:pPr>
      <w:proofErr w:type="spellStart"/>
      <w:r>
        <w:rPr>
          <w:color w:val="000000"/>
        </w:rPr>
        <w:t>Састав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закључивању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4E644A2C" w14:textId="77777777" w:rsidR="00D04EF8" w:rsidRDefault="00000000">
      <w:pPr>
        <w:spacing w:after="150"/>
      </w:pPr>
      <w:proofErr w:type="spellStart"/>
      <w:r>
        <w:rPr>
          <w:color w:val="000000"/>
        </w:rPr>
        <w:t>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арбитраже</w:t>
      </w:r>
      <w:proofErr w:type="spellEnd"/>
      <w:r>
        <w:rPr>
          <w:color w:val="000000"/>
        </w:rPr>
        <w:t>.</w:t>
      </w:r>
    </w:p>
    <w:p w14:paraId="787E5552" w14:textId="77777777" w:rsidR="00D04EF8" w:rsidRDefault="00000000" w:rsidP="00EF3A1D">
      <w:pPr>
        <w:pStyle w:val="Heading2"/>
      </w:pPr>
      <w:r>
        <w:t xml:space="preserve">5. </w:t>
      </w:r>
      <w:proofErr w:type="spellStart"/>
      <w:r>
        <w:t>Примена</w:t>
      </w:r>
      <w:proofErr w:type="spellEnd"/>
      <w:r>
        <w:t xml:space="preserve"> </w:t>
      </w:r>
      <w:proofErr w:type="spellStart"/>
      <w:r>
        <w:t>колективних</w:t>
      </w:r>
      <w:proofErr w:type="spellEnd"/>
      <w:r>
        <w:t xml:space="preserve"> </w:t>
      </w:r>
      <w:proofErr w:type="spellStart"/>
      <w:r>
        <w:t>уговора</w:t>
      </w:r>
      <w:proofErr w:type="spellEnd"/>
    </w:p>
    <w:p w14:paraId="219C14B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256.</w:t>
      </w:r>
    </w:p>
    <w:p w14:paraId="7BD46A80" w14:textId="77777777" w:rsidR="00D04EF8" w:rsidRDefault="00000000">
      <w:pPr>
        <w:spacing w:after="150"/>
      </w:pP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непосредно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обавезују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1F06BA85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послодавце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>.</w:t>
      </w:r>
    </w:p>
    <w:p w14:paraId="602E4A45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6AE41D9E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256а</w:t>
      </w:r>
      <w:r>
        <w:rPr>
          <w:rFonts w:ascii="Calibri"/>
          <w:b/>
          <w:color w:val="000000"/>
          <w:vertAlign w:val="superscript"/>
        </w:rPr>
        <w:t>*</w:t>
      </w:r>
    </w:p>
    <w:p w14:paraId="4C512D7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Колективном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приступити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удружење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потписник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удружења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учесника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уговора.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149D37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Одлуку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приступању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удружења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одређеног</w:t>
      </w:r>
      <w:proofErr w:type="spellEnd"/>
      <w:r>
        <w:rPr>
          <w:b/>
          <w:color w:val="000000"/>
        </w:rPr>
        <w:t xml:space="preserve"> у </w:t>
      </w:r>
      <w:proofErr w:type="gramStart"/>
      <w:r>
        <w:rPr>
          <w:b/>
          <w:color w:val="000000"/>
        </w:rPr>
        <w:t>одлуци.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84286FF" w14:textId="77777777" w:rsidR="00D04EF8" w:rsidRDefault="00000000">
      <w:pPr>
        <w:spacing w:after="150"/>
      </w:pPr>
      <w:r>
        <w:rPr>
          <w:b/>
          <w:color w:val="000000"/>
        </w:rPr>
        <w:t xml:space="preserve">О </w:t>
      </w:r>
      <w:proofErr w:type="spellStart"/>
      <w:r>
        <w:rPr>
          <w:b/>
          <w:color w:val="000000"/>
        </w:rPr>
        <w:t>одлуци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удружење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обавештава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потписнике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орган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регистрацију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уговора.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B41CDC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Одлука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приступању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раније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одлуком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удружења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послодаваца.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67F859D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5358E5B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257.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2A32D5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Влада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поједине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његове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удружења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послодаваца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учесника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уговора.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90F859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Одлуку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Влада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економске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социјалне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политике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Републици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циљу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обезбеђивања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једнаких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представљају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минимум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ублажиле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разлике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зарадама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одређеној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грани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групи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подгрупи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делатности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битно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утичу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економски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положај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што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последицу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нелојалну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конкуренцију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дејство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проширује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запошљавају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50%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одређеној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грани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групи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подгрупи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делатности.</w:t>
      </w:r>
      <w:r>
        <w:rPr>
          <w:rFonts w:ascii="Calibri"/>
          <w:b/>
          <w:color w:val="000000"/>
          <w:vertAlign w:val="superscript"/>
        </w:rPr>
        <w:t>*</w:t>
      </w:r>
    </w:p>
    <w:p w14:paraId="438434D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Одлуку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Влада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учесника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закључивању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дејство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проширује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образложени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министарства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делатност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прибављеном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мишљењу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Социјално-економског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савета.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1ECE1A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проширење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дејства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подносилац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доказ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испуњености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члана.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79A3FB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дејство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проширује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њихових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регистар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38B9DE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0E35B73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258.</w:t>
      </w:r>
    </w:p>
    <w:p w14:paraId="3DC32621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Влада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257.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делу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накнаде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зараде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>.</w:t>
      </w:r>
    </w:p>
    <w:p w14:paraId="029A95B6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проширеним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финансијско-пословних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резултата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могућности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>.</w:t>
      </w:r>
    </w:p>
    <w:p w14:paraId="7F6E12CC" w14:textId="77777777" w:rsidR="00D04EF8" w:rsidRDefault="00000000">
      <w:pPr>
        <w:spacing w:after="150"/>
      </w:pPr>
      <w:proofErr w:type="spellStart"/>
      <w:r>
        <w:rPr>
          <w:color w:val="000000"/>
        </w:rPr>
        <w:t>Уз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удружење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доказе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разлозима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изузимање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проширеним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дејством</w:t>
      </w:r>
      <w:proofErr w:type="spellEnd"/>
      <w:r>
        <w:rPr>
          <w:color w:val="000000"/>
        </w:rPr>
        <w:t>.</w:t>
      </w:r>
    </w:p>
    <w:p w14:paraId="3CD4185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FB6B8A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259.</w:t>
      </w:r>
    </w:p>
    <w:p w14:paraId="0FD743A7" w14:textId="77777777" w:rsidR="00D04EF8" w:rsidRDefault="00000000">
      <w:pPr>
        <w:spacing w:after="150"/>
      </w:pP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изузимању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Влада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предлог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министарства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делатност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којој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и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прибављеном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мишљењу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Социјално-економског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савета</w:t>
      </w:r>
      <w:proofErr w:type="spellEnd"/>
      <w:r>
        <w:rPr>
          <w:color w:val="000000"/>
        </w:rPr>
        <w:t>.</w:t>
      </w:r>
    </w:p>
    <w:p w14:paraId="504B14BD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B6783E7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260.</w:t>
      </w:r>
    </w:p>
    <w:p w14:paraId="7D3C2EA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Влада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проширењу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изузимању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257.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и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258.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08D78322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проширеном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изузимању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4ECE7290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257. и 259.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појединих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одредаба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дејство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проширено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изузето</w:t>
      </w:r>
      <w:proofErr w:type="spellEnd"/>
      <w:r>
        <w:rPr>
          <w:color w:val="000000"/>
        </w:rPr>
        <w:t>.</w:t>
      </w:r>
    </w:p>
    <w:p w14:paraId="610DD58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6AC5865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261.</w:t>
      </w:r>
    </w:p>
    <w:p w14:paraId="36C09453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257, 259. и 260.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”.</w:t>
      </w:r>
    </w:p>
    <w:p w14:paraId="1506F56B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262.</w:t>
      </w:r>
    </w:p>
    <w:p w14:paraId="4701C55D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запослене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синдиката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потписника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29FD632B" w14:textId="77777777" w:rsidR="00D04EF8" w:rsidRDefault="00000000">
      <w:pPr>
        <w:spacing w:after="150"/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Важење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отказ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</w:p>
    <w:p w14:paraId="78D22F0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263.</w:t>
      </w:r>
    </w:p>
    <w:p w14:paraId="3263FC09" w14:textId="77777777" w:rsidR="00D04EF8" w:rsidRDefault="00000000">
      <w:pPr>
        <w:spacing w:after="150"/>
      </w:pP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>.</w:t>
      </w:r>
    </w:p>
    <w:p w14:paraId="40C8B7EA" w14:textId="77777777" w:rsidR="00D04EF8" w:rsidRDefault="00000000">
      <w:pPr>
        <w:spacing w:after="150"/>
      </w:pP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друкчије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споразумеју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>.</w:t>
      </w:r>
    </w:p>
    <w:p w14:paraId="6F44734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264.</w:t>
      </w:r>
    </w:p>
    <w:p w14:paraId="3006905B" w14:textId="77777777" w:rsidR="00D04EF8" w:rsidRDefault="00000000">
      <w:pPr>
        <w:spacing w:after="150"/>
      </w:pPr>
      <w:proofErr w:type="spellStart"/>
      <w:r>
        <w:rPr>
          <w:color w:val="000000"/>
        </w:rPr>
        <w:t>Важење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263.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споразумом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06DCC3C3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случају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примењује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</w:t>
      </w:r>
      <w:proofErr w:type="spellEnd"/>
      <w:r>
        <w:rPr>
          <w:color w:val="000000"/>
        </w:rPr>
        <w:t xml:space="preserve">, с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преговарања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започну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отказа</w:t>
      </w:r>
      <w:proofErr w:type="spellEnd"/>
      <w:r>
        <w:rPr>
          <w:color w:val="000000"/>
        </w:rPr>
        <w:t>.</w:t>
      </w:r>
    </w:p>
    <w:p w14:paraId="5E4EB501" w14:textId="77777777" w:rsidR="00D04EF8" w:rsidRDefault="00000000" w:rsidP="00EF3A1D">
      <w:pPr>
        <w:pStyle w:val="Heading2"/>
      </w:pPr>
      <w:r>
        <w:t xml:space="preserve">7. </w:t>
      </w:r>
      <w:proofErr w:type="spellStart"/>
      <w:r>
        <w:t>Решавање</w:t>
      </w:r>
      <w:proofErr w:type="spellEnd"/>
      <w:r>
        <w:t xml:space="preserve"> </w:t>
      </w:r>
      <w:proofErr w:type="spellStart"/>
      <w:r>
        <w:t>спорова</w:t>
      </w:r>
      <w:proofErr w:type="spellEnd"/>
    </w:p>
    <w:p w14:paraId="0C82C4C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265.</w:t>
      </w:r>
    </w:p>
    <w:p w14:paraId="0FC4B35C" w14:textId="77777777" w:rsidR="00D04EF8" w:rsidRDefault="00000000">
      <w:pPr>
        <w:spacing w:after="150"/>
      </w:pPr>
      <w:proofErr w:type="spellStart"/>
      <w:r>
        <w:rPr>
          <w:color w:val="000000"/>
        </w:rPr>
        <w:t>Спорна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примени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арбитража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образују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</w:t>
      </w:r>
      <w:proofErr w:type="spellEnd"/>
      <w:r>
        <w:rPr>
          <w:color w:val="000000"/>
        </w:rPr>
        <w:t>.</w:t>
      </w:r>
    </w:p>
    <w:p w14:paraId="08217D75" w14:textId="77777777" w:rsidR="00D04EF8" w:rsidRDefault="00000000">
      <w:pPr>
        <w:spacing w:after="150"/>
      </w:pPr>
      <w:proofErr w:type="spellStart"/>
      <w:r>
        <w:rPr>
          <w:color w:val="000000"/>
        </w:rPr>
        <w:t>Одлука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арбитраже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спорном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питању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учеснике</w:t>
      </w:r>
      <w:proofErr w:type="spellEnd"/>
      <w:r>
        <w:rPr>
          <w:color w:val="000000"/>
        </w:rPr>
        <w:t>.</w:t>
      </w:r>
    </w:p>
    <w:p w14:paraId="07D6AB5A" w14:textId="77777777" w:rsidR="00D04EF8" w:rsidRDefault="00000000">
      <w:pPr>
        <w:spacing w:after="150"/>
      </w:pPr>
      <w:proofErr w:type="spellStart"/>
      <w:r>
        <w:rPr>
          <w:color w:val="000000"/>
        </w:rPr>
        <w:t>Састав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арбитраже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517857DD" w14:textId="77777777" w:rsidR="00D04EF8" w:rsidRDefault="00000000">
      <w:pPr>
        <w:spacing w:after="150"/>
      </w:pPr>
      <w:proofErr w:type="spellStart"/>
      <w:r>
        <w:rPr>
          <w:color w:val="000000"/>
        </w:rPr>
        <w:t>Учесници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закључивању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заштиту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>.</w:t>
      </w:r>
    </w:p>
    <w:p w14:paraId="10CF8DA8" w14:textId="77777777" w:rsidR="00D04EF8" w:rsidRDefault="00000000" w:rsidP="00EF3A1D">
      <w:pPr>
        <w:pStyle w:val="Heading2"/>
      </w:pPr>
      <w:r>
        <w:t xml:space="preserve">8. </w:t>
      </w:r>
      <w:proofErr w:type="spellStart"/>
      <w:r>
        <w:t>Регистрација</w:t>
      </w:r>
      <w:proofErr w:type="spellEnd"/>
      <w:r>
        <w:t xml:space="preserve"> </w:t>
      </w:r>
      <w:proofErr w:type="spellStart"/>
      <w:r>
        <w:t>колективних</w:t>
      </w:r>
      <w:proofErr w:type="spellEnd"/>
      <w:r>
        <w:t xml:space="preserve"> </w:t>
      </w:r>
      <w:proofErr w:type="spellStart"/>
      <w:r>
        <w:t>уговора</w:t>
      </w:r>
      <w:proofErr w:type="spellEnd"/>
    </w:p>
    <w:p w14:paraId="057A2DB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266.</w:t>
      </w:r>
    </w:p>
    <w:p w14:paraId="3B397EFB" w14:textId="77777777" w:rsidR="00D04EF8" w:rsidRDefault="00000000">
      <w:pPr>
        <w:spacing w:after="150"/>
      </w:pP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њихове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допуне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региструју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министарства</w:t>
      </w:r>
      <w:proofErr w:type="spellEnd"/>
      <w:r>
        <w:rPr>
          <w:color w:val="000000"/>
        </w:rPr>
        <w:t>.</w:t>
      </w:r>
    </w:p>
    <w:p w14:paraId="27C93C6D" w14:textId="77777777" w:rsidR="00D04EF8" w:rsidRDefault="00000000">
      <w:pPr>
        <w:spacing w:after="150"/>
      </w:pPr>
      <w:proofErr w:type="spellStart"/>
      <w:r>
        <w:rPr>
          <w:color w:val="000000"/>
        </w:rPr>
        <w:t>Садржину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регистрације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министар</w:t>
      </w:r>
      <w:proofErr w:type="spellEnd"/>
      <w:r>
        <w:rPr>
          <w:color w:val="000000"/>
        </w:rPr>
        <w:t>.</w:t>
      </w:r>
    </w:p>
    <w:p w14:paraId="6E1FE1E2" w14:textId="77777777" w:rsidR="00D04EF8" w:rsidRDefault="00000000">
      <w:pPr>
        <w:spacing w:after="150"/>
      </w:pPr>
      <w:r>
        <w:rPr>
          <w:color w:val="000000"/>
        </w:rPr>
        <w:t xml:space="preserve">9. </w:t>
      </w:r>
      <w:proofErr w:type="spellStart"/>
      <w:r>
        <w:rPr>
          <w:color w:val="000000"/>
        </w:rPr>
        <w:t>Објављивање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</w:p>
    <w:p w14:paraId="58299575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267.</w:t>
      </w:r>
    </w:p>
    <w:p w14:paraId="4E579B2B" w14:textId="77777777" w:rsidR="00D04EF8" w:rsidRDefault="00000000">
      <w:pPr>
        <w:spacing w:after="150"/>
      </w:pPr>
      <w:proofErr w:type="spellStart"/>
      <w:r>
        <w:rPr>
          <w:color w:val="000000"/>
        </w:rPr>
        <w:t>Општи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”.</w:t>
      </w:r>
    </w:p>
    <w:p w14:paraId="11E8AF85" w14:textId="77777777" w:rsidR="00D04EF8" w:rsidRDefault="00000000">
      <w:pPr>
        <w:spacing w:after="150"/>
      </w:pP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уговорима</w:t>
      </w:r>
      <w:proofErr w:type="spellEnd"/>
      <w:r>
        <w:rPr>
          <w:color w:val="000000"/>
        </w:rPr>
        <w:t>.</w:t>
      </w:r>
    </w:p>
    <w:p w14:paraId="26A22E33" w14:textId="77777777" w:rsidR="00D04EF8" w:rsidRDefault="00000000" w:rsidP="00EF3A1D">
      <w:pPr>
        <w:pStyle w:val="Heading1"/>
      </w:pPr>
      <w:r>
        <w:t>ХХI. НАДЗОР</w:t>
      </w:r>
    </w:p>
    <w:p w14:paraId="36D32CC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268.</w:t>
      </w:r>
    </w:p>
    <w:p w14:paraId="5E6A78E1" w14:textId="77777777" w:rsidR="00D04EF8" w:rsidRDefault="00000000">
      <w:pPr>
        <w:spacing w:after="150"/>
      </w:pPr>
      <w:proofErr w:type="spellStart"/>
      <w:r>
        <w:rPr>
          <w:color w:val="000000"/>
        </w:rPr>
        <w:t>Надзор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аката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врши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инспекција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>.</w:t>
      </w:r>
    </w:p>
    <w:p w14:paraId="35AC49B9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268а</w:t>
      </w:r>
      <w:r>
        <w:rPr>
          <w:rFonts w:ascii="Calibri"/>
          <w:b/>
          <w:color w:val="000000"/>
          <w:vertAlign w:val="superscript"/>
        </w:rPr>
        <w:t>*</w:t>
      </w:r>
    </w:p>
    <w:p w14:paraId="2D950CF5" w14:textId="77777777" w:rsidR="00D04EF8" w:rsidRDefault="00000000">
      <w:pPr>
        <w:spacing w:after="150"/>
      </w:pPr>
      <w:r>
        <w:rPr>
          <w:b/>
          <w:color w:val="000000"/>
        </w:rPr>
        <w:t xml:space="preserve">У </w:t>
      </w:r>
      <w:proofErr w:type="spellStart"/>
      <w:r>
        <w:rPr>
          <w:b/>
          <w:color w:val="000000"/>
        </w:rPr>
        <w:t>поступку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инспекцијског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надзора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инспектор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A1EE92C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увид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опште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појединачне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евиденције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документацију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релевантних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чињеница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EE4127B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идентитет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узима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изјаве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одговорних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затекну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EA5B5D4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контролу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пријава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података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Централног </w:t>
      </w:r>
      <w:proofErr w:type="spellStart"/>
      <w:r>
        <w:rPr>
          <w:b/>
          <w:color w:val="000000"/>
        </w:rPr>
        <w:t>регистра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осигурања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63D41E3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прегледа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просторије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објекте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постројења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уређаје</w:t>
      </w:r>
      <w:proofErr w:type="spellEnd"/>
      <w:r>
        <w:rPr>
          <w:b/>
          <w:color w:val="000000"/>
        </w:rPr>
        <w:t xml:space="preserve"> и </w:t>
      </w:r>
      <w:proofErr w:type="spellStart"/>
      <w:proofErr w:type="gramStart"/>
      <w:r>
        <w:rPr>
          <w:b/>
          <w:color w:val="000000"/>
        </w:rPr>
        <w:t>друго</w:t>
      </w:r>
      <w:proofErr w:type="spell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71559F7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налаже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предузимање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превентивних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спречавања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повреда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9290A8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686E1C6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268б</w:t>
      </w:r>
      <w:r>
        <w:rPr>
          <w:rFonts w:ascii="Calibri"/>
          <w:b/>
          <w:color w:val="000000"/>
          <w:vertAlign w:val="superscript"/>
        </w:rPr>
        <w:t>*</w:t>
      </w:r>
    </w:p>
    <w:p w14:paraId="1F9029E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одговорно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запослени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инспектору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омогуће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надзора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увид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документацију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несметан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инспекцијског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надзора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законом.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8A3FC2C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460E16D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269.</w:t>
      </w:r>
    </w:p>
    <w:p w14:paraId="258F6E35" w14:textId="77777777" w:rsidR="00D04EF8" w:rsidRDefault="00000000">
      <w:pPr>
        <w:spacing w:after="150"/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инспекцијског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надзора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инспектор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овлашћен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наложи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одређеном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отклони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подзаконског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општег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>.</w:t>
      </w:r>
    </w:p>
    <w:p w14:paraId="0A83A5E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Инспектор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овлашћен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наложи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засновао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32.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писаном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облику.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7801655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најкасније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отклањање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инспекцију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извршењу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14:paraId="07E5BA69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32D079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270.</w:t>
      </w:r>
    </w:p>
    <w:p w14:paraId="4189F816" w14:textId="77777777" w:rsidR="00D04EF8" w:rsidRDefault="00000000">
      <w:pPr>
        <w:spacing w:after="150"/>
      </w:pPr>
      <w:proofErr w:type="spellStart"/>
      <w:r>
        <w:rPr>
          <w:color w:val="000000"/>
        </w:rPr>
        <w:t>Инспектор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прекршајног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односно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директор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предузетник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повредом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других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уређују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односи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 xml:space="preserve">и </w:t>
      </w:r>
      <w:proofErr w:type="spellStart"/>
      <w:r>
        <w:rPr>
          <w:b/>
          <w:color w:val="000000"/>
        </w:rPr>
        <w:t>подношење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јединствене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пријаве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осигурање</w:t>
      </w:r>
      <w:proofErr w:type="spellEnd"/>
      <w:r>
        <w:rPr>
          <w:b/>
          <w:color w:val="000000"/>
        </w:rPr>
        <w:t>,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прекршај</w:t>
      </w:r>
      <w:proofErr w:type="spellEnd"/>
      <w:r>
        <w:rPr>
          <w:color w:val="000000"/>
        </w:rPr>
        <w:t>.</w:t>
      </w:r>
    </w:p>
    <w:p w14:paraId="64FF4CF7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31388BE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271.</w:t>
      </w:r>
    </w:p>
    <w:p w14:paraId="615CE806" w14:textId="77777777" w:rsidR="00D04EF8" w:rsidRDefault="00000000">
      <w:pPr>
        <w:spacing w:after="150"/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инспектор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нађе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отказу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очигледно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покренуо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одложиће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својим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правноснажне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суда</w:t>
      </w:r>
      <w:proofErr w:type="spellEnd"/>
      <w:r>
        <w:rPr>
          <w:color w:val="000000"/>
        </w:rPr>
        <w:t>.</w:t>
      </w:r>
    </w:p>
    <w:p w14:paraId="443E21B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Инспектор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одбити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захтев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нађе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очигледно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повређено.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EA06D22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поднети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</w:t>
      </w:r>
      <w:proofErr w:type="gramStart"/>
      <w:r>
        <w:rPr>
          <w:b/>
          <w:color w:val="000000"/>
        </w:rPr>
        <w:t>2.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15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покретања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спора</w:t>
      </w:r>
      <w:proofErr w:type="spellEnd"/>
      <w:r>
        <w:rPr>
          <w:color w:val="000000"/>
        </w:rPr>
        <w:t>.</w:t>
      </w:r>
    </w:p>
    <w:p w14:paraId="0B876A4D" w14:textId="77777777" w:rsidR="00D04EF8" w:rsidRDefault="00000000">
      <w:pPr>
        <w:spacing w:after="150"/>
      </w:pPr>
      <w:proofErr w:type="spellStart"/>
      <w:r>
        <w:rPr>
          <w:color w:val="000000"/>
        </w:rPr>
        <w:t>Инспектор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2.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30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захтева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испуњени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услови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</w:t>
      </w:r>
      <w:proofErr w:type="spellEnd"/>
      <w:r>
        <w:rPr>
          <w:color w:val="000000"/>
        </w:rPr>
        <w:t xml:space="preserve">. 1. и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>.</w:t>
      </w:r>
    </w:p>
    <w:p w14:paraId="6505C13F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8D36D59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272.</w:t>
      </w:r>
    </w:p>
    <w:p w14:paraId="5216B28B" w14:textId="77777777" w:rsidR="00D04EF8" w:rsidRDefault="00000000">
      <w:pPr>
        <w:spacing w:after="150"/>
      </w:pP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инспектора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изјавити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министру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достављања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14:paraId="4BCC55B6" w14:textId="77777777" w:rsidR="00D04EF8" w:rsidRDefault="00000000">
      <w:pPr>
        <w:spacing w:after="150"/>
      </w:pPr>
      <w:proofErr w:type="spellStart"/>
      <w:r>
        <w:rPr>
          <w:color w:val="000000"/>
        </w:rPr>
        <w:t>Жалба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271.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одлаже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извршење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>.</w:t>
      </w:r>
    </w:p>
    <w:p w14:paraId="79011170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Министар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овласти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rFonts w:ascii="Calibri"/>
          <w:b/>
          <w:color w:val="000000"/>
          <w:vertAlign w:val="superscript"/>
        </w:rPr>
        <w:t>**</w:t>
      </w:r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30</w:t>
      </w:r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пријема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жалби</w:t>
      </w:r>
      <w:proofErr w:type="spellEnd"/>
      <w:r>
        <w:rPr>
          <w:color w:val="000000"/>
        </w:rPr>
        <w:t>.</w:t>
      </w:r>
    </w:p>
    <w:p w14:paraId="3906EC3A" w14:textId="77777777" w:rsidR="00D04EF8" w:rsidRDefault="00000000">
      <w:pPr>
        <w:spacing w:after="150"/>
      </w:pPr>
      <w:proofErr w:type="spellStart"/>
      <w:r>
        <w:rPr>
          <w:color w:val="000000"/>
        </w:rPr>
        <w:t>Против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271. </w:t>
      </w:r>
      <w:proofErr w:type="spellStart"/>
      <w:r>
        <w:rPr>
          <w:b/>
          <w:color w:val="000000"/>
        </w:rPr>
        <w:t>ст</w:t>
      </w:r>
      <w:proofErr w:type="spellEnd"/>
      <w:r>
        <w:rPr>
          <w:b/>
          <w:color w:val="000000"/>
        </w:rPr>
        <w:t xml:space="preserve">. 1. и </w:t>
      </w:r>
      <w:proofErr w:type="gramStart"/>
      <w:r>
        <w:rPr>
          <w:b/>
          <w:color w:val="000000"/>
        </w:rPr>
        <w:t>2.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покрене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спор</w:t>
      </w:r>
      <w:proofErr w:type="spellEnd"/>
      <w:r>
        <w:rPr>
          <w:color w:val="000000"/>
        </w:rPr>
        <w:t>.</w:t>
      </w:r>
    </w:p>
    <w:p w14:paraId="59A12E5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77B54BD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716E92AD" w14:textId="77777777" w:rsidR="00D04EF8" w:rsidRDefault="00000000" w:rsidP="00EF3A1D">
      <w:pPr>
        <w:pStyle w:val="Heading1"/>
      </w:pPr>
      <w:proofErr w:type="spellStart"/>
      <w:r>
        <w:t>XXIа</w:t>
      </w:r>
      <w:proofErr w:type="spellEnd"/>
      <w:r>
        <w:t xml:space="preserve"> САРАДЊА СА ЦЕНТРАЛНИМ РЕГИСТРОМ ОБАВЕЗНОГ СОЦИЈАЛНОГ ОСИГУРАЊА</w:t>
      </w:r>
      <w:r>
        <w:rPr>
          <w:rFonts w:ascii="Calibri"/>
          <w:vertAlign w:val="superscript"/>
        </w:rPr>
        <w:t>*</w:t>
      </w:r>
    </w:p>
    <w:p w14:paraId="5C1300E3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272а</w:t>
      </w:r>
      <w:r>
        <w:rPr>
          <w:rFonts w:ascii="Calibri"/>
          <w:b/>
          <w:color w:val="000000"/>
          <w:vertAlign w:val="superscript"/>
        </w:rPr>
        <w:t>*</w:t>
      </w:r>
    </w:p>
    <w:p w14:paraId="6015FD6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Министарства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надлежна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државну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управу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финансије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преузимају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податке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Јединствене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базе</w:t>
      </w:r>
      <w:proofErr w:type="spellEnd"/>
      <w:r>
        <w:rPr>
          <w:b/>
          <w:color w:val="000000"/>
        </w:rPr>
        <w:t xml:space="preserve"> Централног </w:t>
      </w:r>
      <w:proofErr w:type="spellStart"/>
      <w:r>
        <w:rPr>
          <w:b/>
          <w:color w:val="000000"/>
        </w:rPr>
        <w:t>регистра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потребне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њихове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надлежности.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6A7125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127756BF" w14:textId="77777777" w:rsidR="00D04EF8" w:rsidRDefault="00000000" w:rsidP="00EF3A1D">
      <w:pPr>
        <w:pStyle w:val="Heading1"/>
      </w:pPr>
      <w:r>
        <w:t>ХХII. КАЗНЕНЕ ОДРЕДБЕ</w:t>
      </w:r>
      <w:r>
        <w:rPr>
          <w:rFonts w:ascii="Calibri"/>
          <w:vertAlign w:val="superscript"/>
        </w:rPr>
        <w:t>*</w:t>
      </w:r>
    </w:p>
    <w:p w14:paraId="5E1D5082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273.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5A6816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800.000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2.000.000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FBE9DF5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 xml:space="preserve">. 30–33. и 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197–202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EBECEE4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минималну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104. и 111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913E9A8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новцу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случају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45.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110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BF789ED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обрачун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121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2733645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програм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решавања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вишка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153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8F5C17E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 xml:space="preserve">. 179–181. и 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187. и 188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70CE31A" w14:textId="77777777" w:rsidR="00D04EF8" w:rsidRDefault="00000000">
      <w:pPr>
        <w:spacing w:after="150"/>
      </w:pPr>
      <w:r>
        <w:rPr>
          <w:b/>
          <w:color w:val="000000"/>
        </w:rPr>
        <w:t xml:space="preserve">7)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спречава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инспектора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вршењу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инспекцијског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надзора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начин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онемогућава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инспекцијског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надзора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268а и 268б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4713E99" w14:textId="77777777" w:rsidR="00D04EF8" w:rsidRDefault="00000000">
      <w:pPr>
        <w:spacing w:after="150"/>
      </w:pPr>
      <w:r>
        <w:rPr>
          <w:b/>
          <w:color w:val="000000"/>
        </w:rPr>
        <w:t xml:space="preserve">8)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инспектора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269. и 271</w:t>
      </w:r>
      <w:proofErr w:type="gramStart"/>
      <w:r>
        <w:rPr>
          <w:b/>
          <w:color w:val="000000"/>
        </w:rPr>
        <w:t>).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77B71D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500.000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предузетник.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5CAFB2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50.000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150.000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правном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лица.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710F968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513CCB25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274.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44A2568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600.000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1.500.000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B89CDE3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забрану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дискриминације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18–21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0AC65C5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млађим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18 </w:t>
      </w:r>
      <w:proofErr w:type="spellStart"/>
      <w:r>
        <w:rPr>
          <w:b/>
          <w:color w:val="000000"/>
        </w:rPr>
        <w:t>година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живота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25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0C8E40C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прековремени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53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5E18403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прерасподелу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57. и 60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79262CD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ноћу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62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5E501AD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сменама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измену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смена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63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D7E3453" w14:textId="77777777" w:rsidR="00D04EF8" w:rsidRDefault="00000000">
      <w:pPr>
        <w:spacing w:after="150"/>
      </w:pPr>
      <w:r>
        <w:rPr>
          <w:b/>
          <w:color w:val="000000"/>
        </w:rPr>
        <w:t xml:space="preserve">7)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млађем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18 </w:t>
      </w:r>
      <w:proofErr w:type="spellStart"/>
      <w:r>
        <w:rPr>
          <w:b/>
          <w:color w:val="000000"/>
        </w:rPr>
        <w:t>година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живота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84, 87. и 88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DAA0BE7" w14:textId="77777777" w:rsidR="00D04EF8" w:rsidRDefault="00000000">
      <w:pPr>
        <w:spacing w:after="150"/>
      </w:pPr>
      <w:r>
        <w:rPr>
          <w:b/>
          <w:color w:val="000000"/>
        </w:rPr>
        <w:t xml:space="preserve">8)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између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навршене</w:t>
      </w:r>
      <w:proofErr w:type="spellEnd"/>
      <w:r>
        <w:rPr>
          <w:b/>
          <w:color w:val="000000"/>
        </w:rPr>
        <w:t xml:space="preserve"> 18. и 21.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живота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85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F9755CA" w14:textId="77777777" w:rsidR="00D04EF8" w:rsidRDefault="00000000">
      <w:pPr>
        <w:spacing w:after="150"/>
      </w:pPr>
      <w:r>
        <w:rPr>
          <w:b/>
          <w:color w:val="000000"/>
        </w:rPr>
        <w:t xml:space="preserve">9)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заштиту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материнства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основу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посебне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особе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89–100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BC2FB0C" w14:textId="77777777" w:rsidR="00D04EF8" w:rsidRDefault="00000000">
      <w:pPr>
        <w:spacing w:after="150"/>
      </w:pPr>
      <w:r>
        <w:rPr>
          <w:b/>
          <w:color w:val="000000"/>
        </w:rPr>
        <w:t xml:space="preserve">10)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114–117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226054E" w14:textId="77777777" w:rsidR="00D04EF8" w:rsidRDefault="00000000">
      <w:pPr>
        <w:spacing w:after="150"/>
      </w:pPr>
      <w:r>
        <w:rPr>
          <w:b/>
          <w:color w:val="000000"/>
        </w:rPr>
        <w:t xml:space="preserve">11)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ускрати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147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7A64440" w14:textId="77777777" w:rsidR="00D04EF8" w:rsidRDefault="00000000">
      <w:pPr>
        <w:spacing w:after="150"/>
      </w:pPr>
      <w:r>
        <w:rPr>
          <w:b/>
          <w:color w:val="000000"/>
        </w:rPr>
        <w:t xml:space="preserve">12)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одлуку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удаљењу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удаљи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165–169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0950699" w14:textId="77777777" w:rsidR="00D04EF8" w:rsidRDefault="00000000">
      <w:pPr>
        <w:spacing w:after="150"/>
      </w:pPr>
      <w:r>
        <w:rPr>
          <w:b/>
          <w:color w:val="000000"/>
        </w:rPr>
        <w:t xml:space="preserve">13)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понуди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171–174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02AE0A8" w14:textId="77777777" w:rsidR="00D04EF8" w:rsidRDefault="00000000">
      <w:pPr>
        <w:spacing w:after="150"/>
      </w:pPr>
      <w:r>
        <w:rPr>
          <w:b/>
          <w:color w:val="000000"/>
        </w:rPr>
        <w:t xml:space="preserve">14)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престанка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изврши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доспелих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накнада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186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7F969C1" w14:textId="77777777" w:rsidR="00D04EF8" w:rsidRDefault="00000000">
      <w:pPr>
        <w:spacing w:after="150"/>
      </w:pPr>
      <w:r>
        <w:rPr>
          <w:b/>
          <w:color w:val="000000"/>
        </w:rPr>
        <w:t xml:space="preserve">15)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одлучи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појединачном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обавези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запосленог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достави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193</w:t>
      </w:r>
      <w:proofErr w:type="gramStart"/>
      <w:r>
        <w:rPr>
          <w:b/>
          <w:color w:val="000000"/>
        </w:rPr>
        <w:t>).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65AF5A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200.000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400.000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предузетник.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A8F71D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150.000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правном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лица.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C0E50D1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2C3F3F5D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275.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16E99A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400.000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1.000.000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5B0A0884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позове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представника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колективним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13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AF5902A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примерак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30.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4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9A8576D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поступи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супротно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уређују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годишњи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68–75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A2EC4F8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мировање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ускрати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79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2F4725CD" w14:textId="77777777" w:rsidR="00D04EF8" w:rsidRDefault="00000000">
      <w:pPr>
        <w:spacing w:after="150"/>
      </w:pPr>
      <w:r>
        <w:rPr>
          <w:b/>
          <w:color w:val="000000"/>
        </w:rPr>
        <w:t xml:space="preserve">5)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исплати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трошкова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друго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примање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>. 118–</w:t>
      </w:r>
      <w:proofErr w:type="gramStart"/>
      <w:r>
        <w:rPr>
          <w:b/>
          <w:color w:val="000000"/>
        </w:rPr>
        <w:t>120)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**</w:t>
      </w:r>
    </w:p>
    <w:p w14:paraId="5781FCCB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ускрати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158</w:t>
      </w:r>
      <w:proofErr w:type="gramStart"/>
      <w:r>
        <w:rPr>
          <w:b/>
          <w:color w:val="000000"/>
        </w:rPr>
        <w:t>).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30CBD0F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100.000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300.000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предузетник.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161D3A3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20.000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40.000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правном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лицу.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A4E8A85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322501E9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50C70935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276.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EB90D9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150.000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300.000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својством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предузетник</w:t>
      </w:r>
      <w:proofErr w:type="spellEnd"/>
      <w:r>
        <w:rPr>
          <w:b/>
          <w:color w:val="000000"/>
        </w:rPr>
        <w:t xml:space="preserve"> са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50.000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150.000 </w:t>
      </w:r>
      <w:proofErr w:type="spellStart"/>
      <w:proofErr w:type="gram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>: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1C4C5EA9" w14:textId="77777777" w:rsidR="00D04EF8" w:rsidRDefault="00000000">
      <w:pPr>
        <w:spacing w:after="150"/>
      </w:pPr>
      <w:r>
        <w:rPr>
          <w:b/>
          <w:color w:val="000000"/>
        </w:rPr>
        <w:t xml:space="preserve">1)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држи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примерак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копије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rFonts w:ascii="Calibri"/>
          <w:b/>
          <w:color w:val="000000"/>
          <w:vertAlign w:val="superscript"/>
        </w:rPr>
        <w:t>*</w:t>
      </w:r>
      <w:r>
        <w:rPr>
          <w:color w:val="000000"/>
        </w:rPr>
        <w:t xml:space="preserve"> </w:t>
      </w:r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35.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1)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  <w:r>
        <w:rPr>
          <w:b/>
          <w:color w:val="000000"/>
        </w:rPr>
        <w:t>;</w:t>
      </w:r>
      <w:r>
        <w:rPr>
          <w:rFonts w:ascii="Calibri"/>
          <w:b/>
          <w:color w:val="000000"/>
          <w:vertAlign w:val="superscript"/>
        </w:rPr>
        <w:t>*</w:t>
      </w:r>
    </w:p>
    <w:p w14:paraId="38D84167" w14:textId="77777777" w:rsidR="00D04EF8" w:rsidRDefault="00000000">
      <w:pPr>
        <w:spacing w:after="150"/>
      </w:pPr>
      <w:r>
        <w:rPr>
          <w:b/>
          <w:color w:val="000000"/>
        </w:rPr>
        <w:t xml:space="preserve">1а)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евиденцију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прековременом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запослених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55.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6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5B51D53F" w14:textId="77777777" w:rsidR="00D04EF8" w:rsidRDefault="00000000">
      <w:pPr>
        <w:spacing w:after="150"/>
      </w:pPr>
      <w:r>
        <w:rPr>
          <w:b/>
          <w:color w:val="000000"/>
        </w:rPr>
        <w:t xml:space="preserve">2)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обезбеди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време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дневног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дневни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недељни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одмор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</w:t>
      </w:r>
      <w:proofErr w:type="spellEnd"/>
      <w:r>
        <w:rPr>
          <w:b/>
          <w:color w:val="000000"/>
        </w:rPr>
        <w:t xml:space="preserve">. 64.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67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D6EC101" w14:textId="77777777" w:rsidR="00D04EF8" w:rsidRDefault="00000000">
      <w:pPr>
        <w:spacing w:after="150"/>
      </w:pPr>
      <w:r>
        <w:rPr>
          <w:b/>
          <w:color w:val="000000"/>
        </w:rPr>
        <w:t xml:space="preserve">3)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одобри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плаћеног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77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4CEF2B83" w14:textId="77777777" w:rsidR="00D04EF8" w:rsidRDefault="00000000">
      <w:pPr>
        <w:spacing w:after="150"/>
      </w:pPr>
      <w:r>
        <w:rPr>
          <w:b/>
          <w:color w:val="000000"/>
        </w:rPr>
        <w:t xml:space="preserve">4)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води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месечну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евиденцију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заради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накнади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122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0E652D04" w14:textId="77777777" w:rsidR="00D04EF8" w:rsidRDefault="00000000">
      <w:pPr>
        <w:spacing w:after="150"/>
      </w:pPr>
      <w:r>
        <w:rPr>
          <w:i/>
          <w:color w:val="000000"/>
        </w:rPr>
        <w:t xml:space="preserve">5) </w:t>
      </w:r>
      <w:proofErr w:type="spellStart"/>
      <w:r>
        <w:rPr>
          <w:i/>
          <w:color w:val="000000"/>
        </w:rPr>
        <w:t>брисана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је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види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члан</w:t>
      </w:r>
      <w:proofErr w:type="spellEnd"/>
      <w:r>
        <w:rPr>
          <w:i/>
          <w:color w:val="000000"/>
        </w:rPr>
        <w:t xml:space="preserve"> 7.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- 113/2017-273)</w:t>
      </w:r>
    </w:p>
    <w:p w14:paraId="5A7C9F8F" w14:textId="77777777" w:rsidR="00D04EF8" w:rsidRDefault="00000000">
      <w:pPr>
        <w:spacing w:after="150"/>
      </w:pPr>
      <w:r>
        <w:rPr>
          <w:b/>
          <w:color w:val="000000"/>
        </w:rPr>
        <w:t xml:space="preserve">6)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ускрати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отказни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накнаду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зараде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189</w:t>
      </w:r>
      <w:proofErr w:type="gramStart"/>
      <w:r>
        <w:rPr>
          <w:b/>
          <w:color w:val="000000"/>
        </w:rPr>
        <w:t>);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7A02181F" w14:textId="77777777" w:rsidR="00D04EF8" w:rsidRDefault="00000000">
      <w:pPr>
        <w:spacing w:after="150"/>
      </w:pPr>
      <w:r>
        <w:rPr>
          <w:b/>
          <w:color w:val="000000"/>
        </w:rPr>
        <w:t xml:space="preserve">7) </w:t>
      </w: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врати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уредно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попуњену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књижицу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204</w:t>
      </w:r>
      <w:proofErr w:type="gramStart"/>
      <w:r>
        <w:rPr>
          <w:b/>
          <w:color w:val="000000"/>
        </w:rPr>
        <w:t>).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3D64620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Новчаном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10.000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20.000 </w:t>
      </w:r>
      <w:proofErr w:type="spellStart"/>
      <w:r>
        <w:rPr>
          <w:b/>
          <w:color w:val="000000"/>
        </w:rPr>
        <w:t>динара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казниће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одговорно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правном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лицу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заступник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правног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лица</w:t>
      </w:r>
      <w:proofErr w:type="spellEnd"/>
      <w:r>
        <w:rPr>
          <w:b/>
          <w:color w:val="000000"/>
        </w:rPr>
        <w:t>.</w:t>
      </w:r>
      <w:r>
        <w:rPr>
          <w:rFonts w:ascii="Calibri"/>
          <w:b/>
          <w:color w:val="000000"/>
          <w:vertAlign w:val="superscript"/>
        </w:rPr>
        <w:t>*</w:t>
      </w:r>
      <w:proofErr w:type="gramEnd"/>
      <w:r>
        <w:rPr>
          <w:rFonts w:ascii="Calibri"/>
          <w:b/>
          <w:color w:val="000000"/>
          <w:vertAlign w:val="superscript"/>
        </w:rPr>
        <w:t>*</w:t>
      </w:r>
    </w:p>
    <w:p w14:paraId="4F11C803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75/2014</w:t>
      </w:r>
    </w:p>
    <w:p w14:paraId="783305A3" w14:textId="77777777" w:rsidR="00D04EF8" w:rsidRDefault="00000000">
      <w:pPr>
        <w:spacing w:after="150"/>
      </w:pPr>
      <w:r>
        <w:rPr>
          <w:color w:val="000000"/>
        </w:rPr>
        <w:t>**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586C234B" w14:textId="77777777" w:rsidR="00D04EF8" w:rsidRDefault="00000000">
      <w:pPr>
        <w:spacing w:after="15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276а</w:t>
      </w:r>
      <w:r>
        <w:rPr>
          <w:rFonts w:ascii="Calibri"/>
          <w:b/>
          <w:color w:val="000000"/>
          <w:vertAlign w:val="superscript"/>
        </w:rPr>
        <w:t>*</w:t>
      </w:r>
    </w:p>
    <w:p w14:paraId="4792CF6F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Пропуштање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подношење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јединствене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пријаве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осигурање</w:t>
      </w:r>
      <w:proofErr w:type="spellEnd"/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35. </w:t>
      </w:r>
      <w:proofErr w:type="spellStart"/>
      <w:r>
        <w:rPr>
          <w:b/>
          <w:color w:val="000000"/>
        </w:rPr>
        <w:t>став</w:t>
      </w:r>
      <w:proofErr w:type="spellEnd"/>
      <w:r>
        <w:rPr>
          <w:b/>
          <w:color w:val="000000"/>
        </w:rPr>
        <w:t xml:space="preserve"> 2), </w:t>
      </w:r>
      <w:proofErr w:type="spellStart"/>
      <w:r>
        <w:rPr>
          <w:b/>
          <w:color w:val="000000"/>
        </w:rPr>
        <w:t>представља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прекршај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изриче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новчана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казна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чланом</w:t>
      </w:r>
      <w:proofErr w:type="spellEnd"/>
      <w:r>
        <w:rPr>
          <w:b/>
          <w:color w:val="000000"/>
        </w:rPr>
        <w:t xml:space="preserve"> 31.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Централном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регистру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обавезног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социјалног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осигурања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</w:t>
      </w:r>
      <w:proofErr w:type="spellEnd"/>
      <w:r>
        <w:rPr>
          <w:b/>
          <w:color w:val="000000"/>
        </w:rPr>
        <w:t xml:space="preserve">. 30/10, 44/14 – </w:t>
      </w:r>
      <w:proofErr w:type="spellStart"/>
      <w:r>
        <w:rPr>
          <w:b/>
          <w:color w:val="000000"/>
        </w:rPr>
        <w:t>др</w:t>
      </w:r>
      <w:proofErr w:type="spellEnd"/>
      <w:r>
        <w:rPr>
          <w:b/>
          <w:color w:val="000000"/>
        </w:rPr>
        <w:t xml:space="preserve">. </w:t>
      </w:r>
      <w:proofErr w:type="spellStart"/>
      <w:r>
        <w:rPr>
          <w:b/>
          <w:color w:val="000000"/>
        </w:rPr>
        <w:t>закон</w:t>
      </w:r>
      <w:proofErr w:type="spellEnd"/>
      <w:r>
        <w:rPr>
          <w:b/>
          <w:color w:val="000000"/>
        </w:rPr>
        <w:t xml:space="preserve"> и 116/14</w:t>
      </w:r>
      <w:proofErr w:type="gramStart"/>
      <w:r>
        <w:rPr>
          <w:b/>
          <w:color w:val="000000"/>
        </w:rPr>
        <w:t>).</w:t>
      </w:r>
      <w:r>
        <w:rPr>
          <w:rFonts w:ascii="Calibri"/>
          <w:b/>
          <w:color w:val="000000"/>
          <w:vertAlign w:val="superscript"/>
        </w:rPr>
        <w:t>*</w:t>
      </w:r>
      <w:proofErr w:type="gramEnd"/>
    </w:p>
    <w:p w14:paraId="662CB156" w14:textId="77777777" w:rsidR="00D04EF8" w:rsidRDefault="00000000">
      <w:pPr>
        <w:spacing w:after="150"/>
      </w:pPr>
      <w:r>
        <w:rPr>
          <w:color w:val="000000"/>
        </w:rPr>
        <w:t>*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113/2017</w:t>
      </w:r>
    </w:p>
    <w:p w14:paraId="5B9C0C2E" w14:textId="77777777" w:rsidR="00D04EF8" w:rsidRDefault="00000000" w:rsidP="00EF3A1D">
      <w:pPr>
        <w:pStyle w:val="Heading1"/>
      </w:pPr>
      <w:r>
        <w:t>ХХIII. ПРЕЛАЗНЕ И ЗАВРШНЕ ОДРЕДБЕ</w:t>
      </w:r>
    </w:p>
    <w:p w14:paraId="0C8C15AF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277.</w:t>
      </w:r>
    </w:p>
    <w:p w14:paraId="75288D4C" w14:textId="77777777" w:rsidR="00D04EF8" w:rsidRDefault="00000000">
      <w:pPr>
        <w:spacing w:after="150"/>
      </w:pP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доношења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подзаконских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46.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2, 96.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5, 103.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6, 204.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6, 217.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и 266.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>:</w:t>
      </w:r>
    </w:p>
    <w:p w14:paraId="2FC19BB0" w14:textId="77777777" w:rsidR="00D04EF8" w:rsidRDefault="00000000">
      <w:pPr>
        <w:spacing w:after="150"/>
      </w:pPr>
      <w:r>
        <w:rPr>
          <w:color w:val="000000"/>
        </w:rPr>
        <w:t xml:space="preserve">1)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начину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регистровања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обављање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просторија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послодавца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послова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кућног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помоћног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особља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1/02);</w:t>
      </w:r>
    </w:p>
    <w:p w14:paraId="317E8B2D" w14:textId="77777777" w:rsidR="00D04EF8" w:rsidRDefault="00000000">
      <w:pPr>
        <w:spacing w:after="150"/>
      </w:pPr>
      <w:r>
        <w:rPr>
          <w:color w:val="000000"/>
        </w:rPr>
        <w:t xml:space="preserve">2)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условима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поступку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начину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одсуство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неге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детета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1/02);</w:t>
      </w:r>
    </w:p>
    <w:p w14:paraId="5EAE07D3" w14:textId="77777777" w:rsidR="00D04EF8" w:rsidRDefault="00000000">
      <w:pPr>
        <w:spacing w:after="15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начину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издавања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садржају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потврде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наступању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привремене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спречености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здравственом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осигурању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1/02);</w:t>
      </w:r>
    </w:p>
    <w:p w14:paraId="556F189F" w14:textId="77777777" w:rsidR="00D04EF8" w:rsidRDefault="00000000">
      <w:pPr>
        <w:spacing w:after="150"/>
      </w:pPr>
      <w:r>
        <w:rPr>
          <w:color w:val="000000"/>
        </w:rPr>
        <w:t xml:space="preserve">4)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радној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књижици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17/97);</w:t>
      </w:r>
    </w:p>
    <w:p w14:paraId="221065FA" w14:textId="77777777" w:rsidR="00D04EF8" w:rsidRDefault="00000000">
      <w:pPr>
        <w:spacing w:after="150"/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упису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синдикалних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организација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регистар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</w:t>
      </w:r>
      <w:proofErr w:type="spellEnd"/>
      <w:r>
        <w:rPr>
          <w:color w:val="000000"/>
        </w:rPr>
        <w:t>. 6/97, 33/97, 49/00, 18/01 и 64/04);</w:t>
      </w:r>
    </w:p>
    <w:p w14:paraId="6A24F5F8" w14:textId="77777777" w:rsidR="00D04EF8" w:rsidRDefault="00000000">
      <w:pPr>
        <w:spacing w:after="150"/>
      </w:pPr>
      <w:r>
        <w:rPr>
          <w:color w:val="000000"/>
        </w:rPr>
        <w:t xml:space="preserve">6) </w:t>
      </w:r>
      <w:proofErr w:type="spellStart"/>
      <w:r>
        <w:rPr>
          <w:color w:val="000000"/>
        </w:rPr>
        <w:t>Правилник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регистрацији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број</w:t>
      </w:r>
      <w:proofErr w:type="spellEnd"/>
      <w:r>
        <w:rPr>
          <w:color w:val="000000"/>
        </w:rPr>
        <w:t xml:space="preserve"> 22/97).</w:t>
      </w:r>
    </w:p>
    <w:p w14:paraId="26FD163E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278.</w:t>
      </w:r>
    </w:p>
    <w:p w14:paraId="564B189F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Послодавац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дужан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засновали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немају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закључи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уређивању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међусобних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обавеза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одговорности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садржи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33.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</w:t>
      </w:r>
      <w:proofErr w:type="spellEnd"/>
      <w:r>
        <w:rPr>
          <w:color w:val="000000"/>
        </w:rPr>
        <w:t>. 4) – 8).</w:t>
      </w:r>
    </w:p>
    <w:p w14:paraId="19FC6C46" w14:textId="77777777" w:rsidR="00D04EF8" w:rsidRDefault="00000000">
      <w:pPr>
        <w:spacing w:after="150"/>
      </w:pPr>
      <w:proofErr w:type="spellStart"/>
      <w:r>
        <w:rPr>
          <w:color w:val="000000"/>
        </w:rPr>
        <w:t>Уговором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става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заснива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однос</w:t>
      </w:r>
      <w:proofErr w:type="spellEnd"/>
      <w:r>
        <w:rPr>
          <w:color w:val="000000"/>
        </w:rPr>
        <w:t>.</w:t>
      </w:r>
    </w:p>
    <w:p w14:paraId="03D26B1C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279.</w:t>
      </w:r>
    </w:p>
    <w:p w14:paraId="3A63D50F" w14:textId="77777777" w:rsidR="00D04EF8" w:rsidRDefault="00000000">
      <w:pPr>
        <w:spacing w:after="150"/>
      </w:pPr>
      <w:proofErr w:type="spellStart"/>
      <w:r>
        <w:rPr>
          <w:color w:val="000000"/>
        </w:rPr>
        <w:t>Послодавци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донели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одлуку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прерасподели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2005.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радно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организоваће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одлуци</w:t>
      </w:r>
      <w:proofErr w:type="spellEnd"/>
      <w:r>
        <w:rPr>
          <w:color w:val="000000"/>
        </w:rPr>
        <w:t>.</w:t>
      </w:r>
    </w:p>
    <w:p w14:paraId="22F169A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280.</w:t>
      </w:r>
    </w:p>
    <w:p w14:paraId="226F1744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целини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искористио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2004.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годишњи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одмор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годину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повољније</w:t>
      </w:r>
      <w:proofErr w:type="spellEnd"/>
      <w:r>
        <w:rPr>
          <w:color w:val="000000"/>
        </w:rPr>
        <w:t>.</w:t>
      </w:r>
    </w:p>
    <w:p w14:paraId="1ADC5F40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281.</w:t>
      </w:r>
    </w:p>
    <w:p w14:paraId="133EE209" w14:textId="77777777" w:rsidR="00D04EF8" w:rsidRDefault="00000000">
      <w:pPr>
        <w:spacing w:after="150"/>
      </w:pP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отказ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започет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окончаће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6E722731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282.</w:t>
      </w:r>
    </w:p>
    <w:p w14:paraId="2C567E49" w14:textId="77777777" w:rsidR="00D04EF8" w:rsidRDefault="00000000">
      <w:pPr>
        <w:spacing w:after="150"/>
      </w:pPr>
      <w:proofErr w:type="spellStart"/>
      <w:r>
        <w:rPr>
          <w:color w:val="000000"/>
        </w:rPr>
        <w:t>Поступак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утврђивање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вишка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запослених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започет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окончан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окончаће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0D377730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коначном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одлуком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надлежног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његовим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наставља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прописима</w:t>
      </w:r>
      <w:proofErr w:type="spellEnd"/>
      <w:r>
        <w:rPr>
          <w:color w:val="000000"/>
        </w:rPr>
        <w:t>.</w:t>
      </w:r>
    </w:p>
    <w:p w14:paraId="23E4168D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283.</w:t>
      </w:r>
    </w:p>
    <w:p w14:paraId="0041D5D9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утврђено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107.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</w:t>
      </w:r>
      <w:proofErr w:type="spellEnd"/>
      <w:r>
        <w:rPr>
          <w:color w:val="000000"/>
        </w:rPr>
        <w:t xml:space="preserve">. 70/01 и 73/01) – </w:t>
      </w:r>
      <w:proofErr w:type="spellStart"/>
      <w:r>
        <w:rPr>
          <w:color w:val="000000"/>
        </w:rPr>
        <w:t>наставља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остварује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новчану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накнаду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78B5A944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284.</w:t>
      </w:r>
    </w:p>
    <w:p w14:paraId="6C2B81D3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супротности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остају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>.</w:t>
      </w:r>
    </w:p>
    <w:p w14:paraId="5C206812" w14:textId="77777777" w:rsidR="00D04EF8" w:rsidRDefault="00000000">
      <w:pPr>
        <w:spacing w:after="150"/>
      </w:pPr>
      <w:proofErr w:type="spellStart"/>
      <w:r>
        <w:rPr>
          <w:color w:val="000000"/>
        </w:rPr>
        <w:t>Одредбе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општег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посебних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</w:t>
      </w:r>
      <w:proofErr w:type="spellEnd"/>
      <w:r>
        <w:rPr>
          <w:color w:val="000000"/>
        </w:rPr>
        <w:t xml:space="preserve"> 21. </w:t>
      </w:r>
      <w:proofErr w:type="spellStart"/>
      <w:r>
        <w:rPr>
          <w:color w:val="000000"/>
        </w:rPr>
        <w:t>децембра</w:t>
      </w:r>
      <w:proofErr w:type="spellEnd"/>
      <w:r>
        <w:rPr>
          <w:color w:val="000000"/>
        </w:rPr>
        <w:t xml:space="preserve"> 2001. </w:t>
      </w:r>
      <w:proofErr w:type="spellStart"/>
      <w:r>
        <w:rPr>
          <w:color w:val="000000"/>
        </w:rPr>
        <w:t>године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нису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супротности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остају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закључивања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колективних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уговора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законом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најдуже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месеци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62457472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285.</w:t>
      </w:r>
    </w:p>
    <w:p w14:paraId="1D912790" w14:textId="77777777" w:rsidR="00D04EF8" w:rsidRDefault="00000000">
      <w:pPr>
        <w:spacing w:after="150"/>
      </w:pPr>
      <w:proofErr w:type="spellStart"/>
      <w:r>
        <w:rPr>
          <w:color w:val="000000"/>
        </w:rPr>
        <w:t>Избор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складу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одредбама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</w:t>
      </w:r>
      <w:proofErr w:type="spellEnd"/>
      <w:r>
        <w:rPr>
          <w:color w:val="000000"/>
        </w:rPr>
        <w:t xml:space="preserve">. 129–136.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извршиће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>.</w:t>
      </w:r>
    </w:p>
    <w:p w14:paraId="64A7733C" w14:textId="77777777" w:rsidR="00D04EF8" w:rsidRDefault="00000000">
      <w:pPr>
        <w:spacing w:after="150"/>
      </w:pPr>
      <w:proofErr w:type="spellStart"/>
      <w:r>
        <w:rPr>
          <w:color w:val="000000"/>
        </w:rPr>
        <w:t>Запослени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, у </w:t>
      </w:r>
      <w:proofErr w:type="spellStart"/>
      <w:r>
        <w:rPr>
          <w:color w:val="000000"/>
        </w:rPr>
        <w:t>смислу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члана</w:t>
      </w:r>
      <w:proofErr w:type="spellEnd"/>
      <w:r>
        <w:rPr>
          <w:color w:val="000000"/>
        </w:rPr>
        <w:t xml:space="preserve"> 139. </w:t>
      </w:r>
      <w:proofErr w:type="spellStart"/>
      <w:r>
        <w:rPr>
          <w:color w:val="000000"/>
        </w:rPr>
        <w:t>став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утврди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потраживање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периоду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захтев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подносе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року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избора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Фонда</w:t>
      </w:r>
      <w:proofErr w:type="spellEnd"/>
      <w:r>
        <w:rPr>
          <w:color w:val="000000"/>
        </w:rPr>
        <w:t>.</w:t>
      </w:r>
    </w:p>
    <w:p w14:paraId="06FCC048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286.</w:t>
      </w:r>
    </w:p>
    <w:p w14:paraId="29694AD2" w14:textId="77777777" w:rsidR="00D04EF8" w:rsidRDefault="00000000">
      <w:pPr>
        <w:spacing w:after="150"/>
      </w:pPr>
      <w:proofErr w:type="spellStart"/>
      <w:r>
        <w:rPr>
          <w:color w:val="000000"/>
        </w:rPr>
        <w:t>Даном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овог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раду</w:t>
      </w:r>
      <w:proofErr w:type="spellEnd"/>
      <w:r>
        <w:rPr>
          <w:color w:val="000000"/>
        </w:rPr>
        <w:t xml:space="preserve"> („</w:t>
      </w:r>
      <w:proofErr w:type="spellStart"/>
      <w:r>
        <w:rPr>
          <w:color w:val="000000"/>
        </w:rPr>
        <w:t>Службени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</w:t>
      </w:r>
      <w:proofErr w:type="spellEnd"/>
      <w:r>
        <w:rPr>
          <w:color w:val="000000"/>
        </w:rPr>
        <w:t xml:space="preserve"> РС”, </w:t>
      </w:r>
      <w:proofErr w:type="spellStart"/>
      <w:r>
        <w:rPr>
          <w:color w:val="000000"/>
        </w:rPr>
        <w:t>бр</w:t>
      </w:r>
      <w:proofErr w:type="spellEnd"/>
      <w:r>
        <w:rPr>
          <w:color w:val="000000"/>
        </w:rPr>
        <w:t>. 70/01 и 73/01).</w:t>
      </w:r>
    </w:p>
    <w:p w14:paraId="47682AC3" w14:textId="77777777" w:rsidR="00D04EF8" w:rsidRDefault="00000000">
      <w:pPr>
        <w:spacing w:after="120"/>
        <w:jc w:val="center"/>
      </w:pPr>
      <w:proofErr w:type="spellStart"/>
      <w:r>
        <w:rPr>
          <w:color w:val="000000"/>
        </w:rPr>
        <w:t>Члан</w:t>
      </w:r>
      <w:proofErr w:type="spellEnd"/>
      <w:r>
        <w:rPr>
          <w:color w:val="000000"/>
        </w:rPr>
        <w:t xml:space="preserve"> 287.</w:t>
      </w:r>
    </w:p>
    <w:p w14:paraId="023D57D4" w14:textId="77777777" w:rsidR="00D04EF8" w:rsidRDefault="00000000">
      <w:pPr>
        <w:spacing w:after="150"/>
      </w:pPr>
      <w:proofErr w:type="spellStart"/>
      <w:r>
        <w:rPr>
          <w:color w:val="000000"/>
        </w:rPr>
        <w:t>Овај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ступа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снагу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осмог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објављивања</w:t>
      </w:r>
      <w:proofErr w:type="spellEnd"/>
      <w:r>
        <w:rPr>
          <w:color w:val="000000"/>
        </w:rPr>
        <w:t xml:space="preserve"> у „</w:t>
      </w:r>
      <w:proofErr w:type="spellStart"/>
      <w:r>
        <w:rPr>
          <w:color w:val="000000"/>
        </w:rPr>
        <w:t>Службеном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гласнику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Републике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Србије</w:t>
      </w:r>
      <w:proofErr w:type="spellEnd"/>
      <w:r>
        <w:rPr>
          <w:color w:val="000000"/>
        </w:rPr>
        <w:t>”.</w:t>
      </w:r>
    </w:p>
    <w:p w14:paraId="065F2374" w14:textId="77777777" w:rsidR="00D04EF8" w:rsidRDefault="00000000">
      <w:pPr>
        <w:spacing w:after="150"/>
      </w:pPr>
      <w:r>
        <w:rPr>
          <w:color w:val="000000"/>
        </w:rPr>
        <w:t> </w:t>
      </w:r>
    </w:p>
    <w:p w14:paraId="0ADFDEE8" w14:textId="77777777" w:rsidR="00D04EF8" w:rsidRDefault="00000000" w:rsidP="00EF3A1D">
      <w:pPr>
        <w:pStyle w:val="Heading1"/>
      </w:pPr>
      <w:r>
        <w:t xml:space="preserve">ОДРЕДБЕ КОЈЕ НИСУ УНЕТЕ У „ПРЕЧИШЋЕН </w:t>
      </w:r>
      <w:proofErr w:type="gramStart"/>
      <w:r>
        <w:t>ТЕКСТ“ ЗАКОНА</w:t>
      </w:r>
      <w:proofErr w:type="gramEnd"/>
    </w:p>
    <w:p w14:paraId="780DE48F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11.</w:t>
      </w:r>
    </w:p>
    <w:p w14:paraId="48064B5E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Запослена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жена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започела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коришћење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чланом</w:t>
      </w:r>
      <w:proofErr w:type="spellEnd"/>
      <w:r>
        <w:rPr>
          <w:b/>
          <w:color w:val="000000"/>
        </w:rPr>
        <w:t xml:space="preserve"> 94.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24/05)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– </w:t>
      </w:r>
      <w:proofErr w:type="spellStart"/>
      <w:r>
        <w:rPr>
          <w:b/>
          <w:color w:val="000000"/>
        </w:rPr>
        <w:t>наставља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породиљско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одсуство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неге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>.</w:t>
      </w:r>
    </w:p>
    <w:p w14:paraId="34863415" w14:textId="77777777" w:rsidR="00D04EF8" w:rsidRDefault="00000000">
      <w:pPr>
        <w:spacing w:after="150"/>
      </w:pPr>
      <w:r>
        <w:rPr>
          <w:b/>
          <w:color w:val="000000"/>
        </w:rPr>
        <w:t xml:space="preserve">Право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припада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оцу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детета</w:t>
      </w:r>
      <w:proofErr w:type="spellEnd"/>
      <w:r>
        <w:rPr>
          <w:b/>
          <w:color w:val="000000"/>
        </w:rPr>
        <w:t>.</w:t>
      </w:r>
    </w:p>
    <w:p w14:paraId="1B88E8CA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12.</w:t>
      </w:r>
    </w:p>
    <w:p w14:paraId="6E575B1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118.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5) и 6)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24/05) </w:t>
      </w:r>
      <w:proofErr w:type="spellStart"/>
      <w:r>
        <w:rPr>
          <w:b/>
          <w:color w:val="000000"/>
        </w:rPr>
        <w:t>престају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примењиваће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јануара</w:t>
      </w:r>
      <w:proofErr w:type="spellEnd"/>
      <w:r>
        <w:rPr>
          <w:b/>
          <w:color w:val="000000"/>
        </w:rPr>
        <w:t xml:space="preserve"> 2006.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>.</w:t>
      </w:r>
    </w:p>
    <w:p w14:paraId="284E1C55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120. </w:t>
      </w:r>
      <w:proofErr w:type="spellStart"/>
      <w:r>
        <w:rPr>
          <w:b/>
          <w:color w:val="000000"/>
        </w:rPr>
        <w:t>тач</w:t>
      </w:r>
      <w:proofErr w:type="spellEnd"/>
      <w:r>
        <w:rPr>
          <w:b/>
          <w:color w:val="000000"/>
        </w:rPr>
        <w:t xml:space="preserve">. 2) и 3)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24/05) </w:t>
      </w:r>
      <w:proofErr w:type="spellStart"/>
      <w:r>
        <w:rPr>
          <w:b/>
          <w:color w:val="000000"/>
        </w:rPr>
        <w:t>престају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јануара</w:t>
      </w:r>
      <w:proofErr w:type="spellEnd"/>
      <w:r>
        <w:rPr>
          <w:b/>
          <w:color w:val="000000"/>
        </w:rPr>
        <w:t xml:space="preserve"> 2006.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>.</w:t>
      </w:r>
    </w:p>
    <w:p w14:paraId="57A1AB57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13.</w:t>
      </w:r>
    </w:p>
    <w:p w14:paraId="703706DD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Овај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наредног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објављивања</w:t>
      </w:r>
      <w:proofErr w:type="spellEnd"/>
      <w:r>
        <w:rPr>
          <w:b/>
          <w:color w:val="000000"/>
        </w:rPr>
        <w:t xml:space="preserve"> у „</w:t>
      </w:r>
      <w:proofErr w:type="spellStart"/>
      <w:r>
        <w:rPr>
          <w:b/>
          <w:color w:val="000000"/>
        </w:rPr>
        <w:t>Службеном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Републике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Србије</w:t>
      </w:r>
      <w:proofErr w:type="spellEnd"/>
      <w:r>
        <w:rPr>
          <w:b/>
          <w:color w:val="000000"/>
        </w:rPr>
        <w:t xml:space="preserve">”, а </w:t>
      </w:r>
      <w:proofErr w:type="spellStart"/>
      <w:r>
        <w:rPr>
          <w:b/>
          <w:color w:val="000000"/>
        </w:rPr>
        <w:t>одредба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4.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примењиваће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јануара</w:t>
      </w:r>
      <w:proofErr w:type="spellEnd"/>
      <w:r>
        <w:rPr>
          <w:b/>
          <w:color w:val="000000"/>
        </w:rPr>
        <w:t xml:space="preserve"> 2006.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>.</w:t>
      </w:r>
    </w:p>
    <w:p w14:paraId="0A0F3976" w14:textId="77777777" w:rsidR="00D04EF8" w:rsidRDefault="00000000">
      <w:pPr>
        <w:spacing w:after="120"/>
        <w:jc w:val="center"/>
      </w:pPr>
      <w:proofErr w:type="spellStart"/>
      <w:r>
        <w:rPr>
          <w:i/>
          <w:color w:val="000000"/>
        </w:rPr>
        <w:t>Закон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изменама</w:t>
      </w:r>
      <w:proofErr w:type="spellEnd"/>
      <w:r>
        <w:rPr>
          <w:i/>
          <w:color w:val="000000"/>
        </w:rPr>
        <w:t xml:space="preserve"> и </w:t>
      </w:r>
      <w:proofErr w:type="spellStart"/>
      <w:r>
        <w:rPr>
          <w:i/>
          <w:color w:val="000000"/>
        </w:rPr>
        <w:t>допунама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Закона</w:t>
      </w:r>
      <w:proofErr w:type="spellEnd"/>
      <w:r>
        <w:rPr>
          <w:i/>
          <w:color w:val="000000"/>
        </w:rPr>
        <w:t xml:space="preserve"> о </w:t>
      </w:r>
      <w:proofErr w:type="spellStart"/>
      <w:r>
        <w:rPr>
          <w:i/>
          <w:color w:val="000000"/>
        </w:rPr>
        <w:t>раду</w:t>
      </w:r>
      <w:proofErr w:type="spellEnd"/>
      <w:r>
        <w:rPr>
          <w:i/>
          <w:color w:val="000000"/>
        </w:rPr>
        <w:t xml:space="preserve">: </w:t>
      </w:r>
      <w:proofErr w:type="spellStart"/>
      <w:r>
        <w:rPr>
          <w:i/>
          <w:color w:val="000000"/>
        </w:rPr>
        <w:t>Службени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гласник</w:t>
      </w:r>
      <w:proofErr w:type="spellEnd"/>
      <w:r>
        <w:rPr>
          <w:i/>
          <w:color w:val="000000"/>
        </w:rPr>
        <w:t xml:space="preserve"> РС, </w:t>
      </w:r>
      <w:proofErr w:type="spellStart"/>
      <w:r>
        <w:rPr>
          <w:i/>
          <w:color w:val="000000"/>
        </w:rPr>
        <w:t>број</w:t>
      </w:r>
      <w:proofErr w:type="spellEnd"/>
      <w:r>
        <w:rPr>
          <w:i/>
          <w:color w:val="000000"/>
        </w:rPr>
        <w:t xml:space="preserve"> 75/2014-3</w:t>
      </w:r>
    </w:p>
    <w:p w14:paraId="051C0A02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110.</w:t>
      </w:r>
    </w:p>
    <w:p w14:paraId="1FB8B3AA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унутрашњој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организацији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систематизацији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усагласи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60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</w:p>
    <w:p w14:paraId="0BD1386F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111.</w:t>
      </w:r>
    </w:p>
    <w:p w14:paraId="746EAC3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засновали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одредбама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8.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60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</w:p>
    <w:p w14:paraId="54D205DC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заснива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</w:t>
      </w:r>
      <w:proofErr w:type="spellEnd"/>
      <w:r>
        <w:rPr>
          <w:b/>
          <w:color w:val="000000"/>
        </w:rPr>
        <w:t>.</w:t>
      </w:r>
    </w:p>
    <w:p w14:paraId="1837AC34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Ако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послодавац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анекс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смислу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уговори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снази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делу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коме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нису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супротности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>.</w:t>
      </w:r>
    </w:p>
    <w:p w14:paraId="2AD61438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112.</w:t>
      </w:r>
    </w:p>
    <w:p w14:paraId="71D26D3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Даном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престаје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начину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поступку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регистровања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обављање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просторија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послодавца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послова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кућног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помоћног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особља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1/02).</w:t>
      </w:r>
    </w:p>
    <w:p w14:paraId="30B43AF5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113.</w:t>
      </w:r>
    </w:p>
    <w:p w14:paraId="0D46A58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Министар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донети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акт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54.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року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30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</w:p>
    <w:p w14:paraId="6A49857C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114.</w:t>
      </w:r>
    </w:p>
    <w:p w14:paraId="2192C489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Поступци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пред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Фондом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солидарности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започети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окончаће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почетка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</w:p>
    <w:p w14:paraId="168A711F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115.</w:t>
      </w:r>
    </w:p>
    <w:p w14:paraId="5822725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Уговори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заступању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или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посредовању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рока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закључени</w:t>
      </w:r>
      <w:proofErr w:type="spellEnd"/>
      <w:r>
        <w:rPr>
          <w:b/>
          <w:color w:val="000000"/>
        </w:rPr>
        <w:t>.</w:t>
      </w:r>
    </w:p>
    <w:p w14:paraId="3C88BF9B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116.</w:t>
      </w:r>
    </w:p>
    <w:p w14:paraId="652B74E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204.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</w:t>
      </w:r>
      <w:proofErr w:type="spellEnd"/>
      <w:r>
        <w:rPr>
          <w:b/>
          <w:color w:val="000000"/>
        </w:rPr>
        <w:t xml:space="preserve">. 24/05, 61/05, 54/09 и 32/13) и </w:t>
      </w:r>
      <w:proofErr w:type="spellStart"/>
      <w:r>
        <w:rPr>
          <w:b/>
          <w:color w:val="000000"/>
        </w:rPr>
        <w:t>Правилник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радној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књижици</w:t>
      </w:r>
      <w:proofErr w:type="spellEnd"/>
      <w:r>
        <w:rPr>
          <w:b/>
          <w:color w:val="000000"/>
        </w:rPr>
        <w:t xml:space="preserve"> („</w:t>
      </w:r>
      <w:proofErr w:type="spellStart"/>
      <w:r>
        <w:rPr>
          <w:b/>
          <w:color w:val="000000"/>
        </w:rPr>
        <w:t>Службени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</w:t>
      </w:r>
      <w:proofErr w:type="spellEnd"/>
      <w:r>
        <w:rPr>
          <w:b/>
          <w:color w:val="000000"/>
        </w:rPr>
        <w:t xml:space="preserve"> РС”, </w:t>
      </w:r>
      <w:proofErr w:type="spellStart"/>
      <w:r>
        <w:rPr>
          <w:b/>
          <w:color w:val="000000"/>
        </w:rPr>
        <w:t>број</w:t>
      </w:r>
      <w:proofErr w:type="spellEnd"/>
      <w:r>
        <w:rPr>
          <w:b/>
          <w:color w:val="000000"/>
        </w:rPr>
        <w:t xml:space="preserve"> 17/97) </w:t>
      </w:r>
      <w:proofErr w:type="spellStart"/>
      <w:r>
        <w:rPr>
          <w:b/>
          <w:color w:val="000000"/>
        </w:rPr>
        <w:t>престају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јануара</w:t>
      </w:r>
      <w:proofErr w:type="spellEnd"/>
      <w:r>
        <w:rPr>
          <w:b/>
          <w:color w:val="000000"/>
        </w:rPr>
        <w:t xml:space="preserve"> 2016.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>.</w:t>
      </w:r>
    </w:p>
    <w:p w14:paraId="4F30825B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Радне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књижице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издате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31. </w:t>
      </w:r>
      <w:proofErr w:type="spellStart"/>
      <w:r>
        <w:rPr>
          <w:b/>
          <w:color w:val="000000"/>
        </w:rPr>
        <w:t>децембром</w:t>
      </w:r>
      <w:proofErr w:type="spellEnd"/>
      <w:r>
        <w:rPr>
          <w:b/>
          <w:color w:val="000000"/>
        </w:rPr>
        <w:t xml:space="preserve"> 2015. </w:t>
      </w:r>
      <w:proofErr w:type="spellStart"/>
      <w:r>
        <w:rPr>
          <w:b/>
          <w:color w:val="000000"/>
        </w:rPr>
        <w:t>године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настављају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користе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јавне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исправе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подаци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уписани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те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књижице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могу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служе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доказ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остваривање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радног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односа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>.</w:t>
      </w:r>
    </w:p>
    <w:p w14:paraId="1305BEFE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117.</w:t>
      </w:r>
    </w:p>
    <w:p w14:paraId="5E7CD942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Одредбе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нису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супротности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остају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снази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закључивања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односно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доношења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правилника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раду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складу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законом</w:t>
      </w:r>
      <w:proofErr w:type="spellEnd"/>
      <w:r>
        <w:rPr>
          <w:b/>
          <w:color w:val="000000"/>
        </w:rPr>
        <w:t xml:space="preserve">, а </w:t>
      </w:r>
      <w:proofErr w:type="spellStart"/>
      <w:r>
        <w:rPr>
          <w:b/>
          <w:color w:val="000000"/>
        </w:rPr>
        <w:t>најдуже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шест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месеци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</w:p>
    <w:p w14:paraId="76A7A1A6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Министарство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дужно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обавештење</w:t>
      </w:r>
      <w:proofErr w:type="spellEnd"/>
      <w:r>
        <w:rPr>
          <w:b/>
          <w:color w:val="000000"/>
        </w:rPr>
        <w:t xml:space="preserve"> о </w:t>
      </w:r>
      <w:proofErr w:type="spellStart"/>
      <w:r>
        <w:rPr>
          <w:b/>
          <w:color w:val="000000"/>
        </w:rPr>
        <w:t>престанку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важења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посебних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колективних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уговора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става</w:t>
      </w:r>
      <w:proofErr w:type="spellEnd"/>
      <w:r>
        <w:rPr>
          <w:b/>
          <w:color w:val="000000"/>
        </w:rPr>
        <w:t xml:space="preserve"> 1.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објави</w:t>
      </w:r>
      <w:proofErr w:type="spellEnd"/>
      <w:r>
        <w:rPr>
          <w:b/>
          <w:color w:val="000000"/>
        </w:rPr>
        <w:t xml:space="preserve"> у „</w:t>
      </w:r>
      <w:proofErr w:type="spellStart"/>
      <w:r>
        <w:rPr>
          <w:b/>
          <w:color w:val="000000"/>
        </w:rPr>
        <w:t>Службеном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Републике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Србије</w:t>
      </w:r>
      <w:proofErr w:type="spellEnd"/>
      <w:r>
        <w:rPr>
          <w:b/>
          <w:color w:val="000000"/>
        </w:rPr>
        <w:t>”.</w:t>
      </w:r>
    </w:p>
    <w:p w14:paraId="17F153FE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118.</w:t>
      </w:r>
    </w:p>
    <w:p w14:paraId="2030065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Период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утврђује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отпремнина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из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65.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за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запослене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предузећима</w:t>
      </w:r>
      <w:proofErr w:type="spellEnd"/>
      <w:r>
        <w:rPr>
          <w:b/>
          <w:color w:val="000000"/>
        </w:rPr>
        <w:t xml:space="preserve"> у </w:t>
      </w:r>
      <w:proofErr w:type="spellStart"/>
      <w:r>
        <w:rPr>
          <w:b/>
          <w:color w:val="000000"/>
        </w:rPr>
        <w:t>реструктурирању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којима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тај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статус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утврђен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може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утврдити</w:t>
      </w:r>
      <w:proofErr w:type="spellEnd"/>
      <w:r>
        <w:rPr>
          <w:b/>
          <w:color w:val="000000"/>
        </w:rPr>
        <w:t xml:space="preserve"> и </w:t>
      </w:r>
      <w:proofErr w:type="spellStart"/>
      <w:r>
        <w:rPr>
          <w:b/>
          <w:color w:val="000000"/>
        </w:rPr>
        <w:t>другим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прописом</w:t>
      </w:r>
      <w:proofErr w:type="spellEnd"/>
      <w:r>
        <w:rPr>
          <w:b/>
          <w:color w:val="000000"/>
        </w:rPr>
        <w:t>.</w:t>
      </w:r>
    </w:p>
    <w:p w14:paraId="6D6F69D4" w14:textId="77777777" w:rsidR="00D04EF8" w:rsidRDefault="00000000">
      <w:pPr>
        <w:spacing w:after="120"/>
        <w:jc w:val="center"/>
      </w:pPr>
      <w:proofErr w:type="spellStart"/>
      <w:r>
        <w:rPr>
          <w:b/>
          <w:color w:val="000000"/>
        </w:rPr>
        <w:t>Члан</w:t>
      </w:r>
      <w:proofErr w:type="spellEnd"/>
      <w:r>
        <w:rPr>
          <w:b/>
          <w:color w:val="000000"/>
        </w:rPr>
        <w:t xml:space="preserve"> 119.</w:t>
      </w:r>
    </w:p>
    <w:p w14:paraId="663BD563" w14:textId="77777777" w:rsidR="00D04EF8" w:rsidRDefault="00000000">
      <w:pPr>
        <w:spacing w:after="150"/>
      </w:pPr>
      <w:proofErr w:type="spellStart"/>
      <w:r>
        <w:rPr>
          <w:b/>
          <w:color w:val="000000"/>
        </w:rPr>
        <w:t>Овај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осмог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објављивања</w:t>
      </w:r>
      <w:proofErr w:type="spellEnd"/>
      <w:r>
        <w:rPr>
          <w:b/>
          <w:color w:val="000000"/>
        </w:rPr>
        <w:t xml:space="preserve"> у „</w:t>
      </w:r>
      <w:proofErr w:type="spellStart"/>
      <w:r>
        <w:rPr>
          <w:b/>
          <w:color w:val="000000"/>
        </w:rPr>
        <w:t>Службеном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гласнику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Републике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Србије</w:t>
      </w:r>
      <w:proofErr w:type="spellEnd"/>
      <w:r>
        <w:rPr>
          <w:b/>
          <w:color w:val="000000"/>
        </w:rPr>
        <w:t xml:space="preserve">”, </w:t>
      </w:r>
      <w:proofErr w:type="spellStart"/>
      <w:r>
        <w:rPr>
          <w:b/>
          <w:color w:val="000000"/>
        </w:rPr>
        <w:t>осим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одредаба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члана</w:t>
      </w:r>
      <w:proofErr w:type="spellEnd"/>
      <w:r>
        <w:rPr>
          <w:b/>
          <w:color w:val="000000"/>
        </w:rPr>
        <w:t xml:space="preserve"> 54. </w:t>
      </w:r>
      <w:proofErr w:type="spellStart"/>
      <w:r>
        <w:rPr>
          <w:b/>
          <w:color w:val="000000"/>
        </w:rPr>
        <w:t>које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примењују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по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истеку</w:t>
      </w:r>
      <w:proofErr w:type="spellEnd"/>
      <w:r>
        <w:rPr>
          <w:b/>
          <w:color w:val="000000"/>
        </w:rPr>
        <w:t xml:space="preserve"> 30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дана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ступања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на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снагу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овог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закона</w:t>
      </w:r>
      <w:proofErr w:type="spellEnd"/>
      <w:r>
        <w:rPr>
          <w:b/>
          <w:color w:val="000000"/>
        </w:rPr>
        <w:t>.</w:t>
      </w:r>
      <w:r>
        <w:rPr>
          <w:color w:val="000000"/>
        </w:rPr>
        <w:t> </w:t>
      </w:r>
    </w:p>
    <w:sectPr w:rsidR="00D04EF8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EF8"/>
    <w:rsid w:val="000964BB"/>
    <w:rsid w:val="007D1F00"/>
    <w:rsid w:val="00932F25"/>
    <w:rsid w:val="009E5C07"/>
    <w:rsid w:val="00BF3CE1"/>
    <w:rsid w:val="00D04EF8"/>
    <w:rsid w:val="00EF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AD1B"/>
  <w15:docId w15:val="{D133C451-216C-42C9-B7A8-0A588777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  <w:rPr>
      <w:rFonts w:ascii="Verdana" w:hAnsi="Verdana" w:cs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F25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CE1"/>
    <w:pPr>
      <w:keepNext/>
      <w:keepLines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932F2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3CE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avno-informacioni-sistem.rs/SlGlasnikPortal/viewdoc?uuid=ecbe27d8-f68c-24cc-5b9d-667e3571d10f&amp;external=true" TargetMode="External"/><Relationship Id="rId5" Type="http://schemas.openxmlformats.org/officeDocument/2006/relationships/hyperlink" Target="http://www.pravno-informacioni-sistem.rs/SlGlasnikPortal/viewdoc?uuid=undefined&amp;actid=923654&amp;doctype=og&amp;external=true" TargetMode="External"/><Relationship Id="rId4" Type="http://schemas.openxmlformats.org/officeDocument/2006/relationships/hyperlink" Target="http://www.pravno-informacioni-sistem.rs/SlGlasnikPortal/viewdoc?uuid=undefined&amp;actid=923654&amp;doctype=og&amp;external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23987</Words>
  <Characters>136731</Characters>
  <Application>Microsoft Office Word</Application>
  <DocSecurity>0</DocSecurity>
  <Lines>1139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2023-09-28T20:51:00Z</dcterms:created>
  <dcterms:modified xsi:type="dcterms:W3CDTF">2023-09-28T21:47:00Z</dcterms:modified>
</cp:coreProperties>
</file>