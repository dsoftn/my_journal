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7AE1" w:rsidRDefault="00D82C19">
      <w:pPr>
        <w:spacing w:after="120"/>
        <w:jc w:val="center"/>
      </w:pPr>
      <w:r>
        <w:t>@@@START</w:t>
      </w:r>
    </w:p>
    <w:p w:rsidR="00CA7AE1" w:rsidRDefault="00000000" w:rsidP="000A5E66">
      <w:pPr>
        <w:pStyle w:val="Title"/>
      </w:pPr>
      <w:r>
        <w:t>ДЕО ПРВИ</w:t>
      </w:r>
    </w:p>
    <w:p w:rsidR="00CA7AE1" w:rsidRDefault="00000000" w:rsidP="000A5E66">
      <w:pPr>
        <w:pStyle w:val="Heading1"/>
      </w:pPr>
      <w:r>
        <w:t>УВОДНЕ ОДРЕДБЕ И ОСНОВНА НАЧЕЛА УПРАВНОГ ПОСТУПКА</w:t>
      </w:r>
    </w:p>
    <w:p w:rsidR="00CA7AE1" w:rsidRDefault="00000000" w:rsidP="000A5E66">
      <w:pPr>
        <w:pStyle w:val="Heading2"/>
      </w:pPr>
      <w:r>
        <w:t>I. УВОДНЕ ОДРЕДБЕ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Управни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скуп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покрајинске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аутономије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самоуправе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установе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предузећа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посебни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регулаторна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функција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физичка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поверена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Управна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ствар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ситуација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фактички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свака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ситуација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Општи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посебан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Овај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Поједина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појединим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областима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сагласности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начелима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зајемчених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Употреба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језика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писма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4.</w:t>
      </w:r>
    </w:p>
    <w:p w:rsidR="00CA7AE1" w:rsidRDefault="00000000">
      <w:pPr>
        <w:spacing w:after="150"/>
      </w:pPr>
      <w:r>
        <w:rPr>
          <w:color w:val="000000"/>
        </w:rPr>
        <w:t xml:space="preserve">(1)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употреби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српски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ћириличко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латиничко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подручјима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употреби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језик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националне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мањине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употребу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националне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мањине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ОСНОВНА НАЧЕЛА УПРАВНОГ ПОСТУПКА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законитости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предвидивости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аката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циљу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ранијим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донетим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сличним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сразмерности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ограничавала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мањој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утицало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повољније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заштите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странака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остваривања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интереса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лакше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помоћи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странци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незнање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неукост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припадају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упозорава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информисати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делотворности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економичности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успешно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целовито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одуговлачења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обрађује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идентификацију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документе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истине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слободне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доказа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истинито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савесне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брижљиве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резултата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странке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изјашњавање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изјашњавања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самосталности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жалбу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приговор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правноснажности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), а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стекла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Начело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приступа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информацијама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заштите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података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информацијама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Тајни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лични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ДРУГИ</w:t>
      </w:r>
    </w:p>
    <w:p w:rsidR="00CA7AE1" w:rsidRDefault="00000000" w:rsidP="000A5E66">
      <w:pPr>
        <w:pStyle w:val="Heading1"/>
      </w:pPr>
      <w:r>
        <w:t>УПРАВНО ПОСТУПАЊЕ</w:t>
      </w:r>
    </w:p>
    <w:p w:rsidR="00CA7AE1" w:rsidRDefault="00000000" w:rsidP="000A5E66">
      <w:pPr>
        <w:pStyle w:val="Heading2"/>
      </w:pPr>
      <w:r>
        <w:t>I. УПРАВНИ АКТ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Појам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врсте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процесним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закључци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закључци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Почетак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дејстава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ГАРАНТНИ АКТ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Појам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Гарантни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Гарантни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Недоношење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сагласно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гарантном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разликује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описаног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укидање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ранијих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Заштита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интереса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Гарантни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Примена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III. УПРАВНИ УГОВОР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Управни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његова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дозвољеност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22. 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двострано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Садржина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95/2018 (</w:t>
      </w:r>
      <w:proofErr w:type="spellStart"/>
      <w:r>
        <w:rPr>
          <w:color w:val="000000"/>
        </w:rPr>
        <w:t>види</w:t>
      </w:r>
      <w:proofErr w:type="spellEnd"/>
      <w:r>
        <w:rPr>
          <w:color w:val="000000"/>
        </w:rPr>
        <w:t xml:space="preserve"> </w:t>
      </w:r>
      <w:hyperlink r:id="rId4">
        <w:proofErr w:type="spellStart"/>
        <w:r>
          <w:rPr>
            <w:rStyle w:val="Hyperlink"/>
            <w:color w:val="008000"/>
          </w:rPr>
          <w:t>Аутентично</w:t>
        </w:r>
        <w:proofErr w:type="spellEnd"/>
        <w:r>
          <w:rPr>
            <w:rStyle w:val="Hyperlink"/>
            <w:color w:val="008000"/>
          </w:rPr>
          <w:t xml:space="preserve"> </w:t>
        </w:r>
        <w:proofErr w:type="spellStart"/>
        <w:r>
          <w:rPr>
            <w:rStyle w:val="Hyperlink"/>
            <w:color w:val="008000"/>
          </w:rPr>
          <w:t>тумачење</w:t>
        </w:r>
        <w:proofErr w:type="spellEnd"/>
      </w:hyperlink>
      <w:r>
        <w:rPr>
          <w:color w:val="000000"/>
        </w:rPr>
        <w:t>)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Измена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промењених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предвидети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испуњење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отежано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прилагоди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претрпела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раскине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изостане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промењених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поредак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поремећаја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привреди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стечена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раскида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наводи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раскид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Приговор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неиспуњења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Примена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облигациони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супсидијарно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облигациони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IV. УПРАВНЕ РАДЊЕ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Појам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материјални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пружање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информација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Приговор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против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У </w:t>
      </w:r>
      <w:proofErr w:type="spellStart"/>
      <w:r>
        <w:rPr>
          <w:color w:val="000000"/>
        </w:rPr>
        <w:t>оба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повезана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Издавање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уверења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чињеницама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евиденција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сертификате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потврде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итд</w:t>
      </w:r>
      <w:proofErr w:type="spellEnd"/>
      <w:r>
        <w:rPr>
          <w:color w:val="000000"/>
        </w:rPr>
        <w:t xml:space="preserve">.)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исправe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Овај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4. </w:t>
      </w:r>
      <w:proofErr w:type="spellStart"/>
      <w:r>
        <w:rPr>
          <w:b/>
          <w:color w:val="000000"/>
        </w:rPr>
        <w:t>Издавање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уверења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чињеницама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евиденција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доказном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супротном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садржане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V. ПРУЖАЊЕ ЈАВНИХ УСЛУГА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Појам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привредне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друштвене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општем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задовољавање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задовољавање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квалитетно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једнаким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задовољавање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Приговор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пружања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услуга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32.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пружаоцу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квалитетно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једнаким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грађана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задовољавање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корисника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ТРЕЋИ</w:t>
      </w:r>
    </w:p>
    <w:p w:rsidR="00CA7AE1" w:rsidRDefault="00000000" w:rsidP="000A5E66">
      <w:pPr>
        <w:pStyle w:val="Heading1"/>
      </w:pPr>
      <w:r>
        <w:t>ОСНОВНА ПРАВИЛА ПОСТУПКА</w:t>
      </w:r>
    </w:p>
    <w:p w:rsidR="00CA7AE1" w:rsidRDefault="00000000" w:rsidP="000A5E66">
      <w:pPr>
        <w:pStyle w:val="Heading2"/>
      </w:pPr>
      <w:r>
        <w:t>I. УЧЕСНИЦИ У УПРАВНОМ ПОСТУПКУ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Надлежност </w:t>
      </w:r>
      <w:proofErr w:type="spellStart"/>
      <w:r>
        <w:rPr>
          <w:b/>
          <w:color w:val="000000"/>
        </w:rPr>
        <w:t>органа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Стварна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надлежност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Стварна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област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стварно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чијем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делокругу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Месна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надлежност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Месна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непокретности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непокретност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ваздухоплова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ваздухоплову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луци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аеродрому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ваздухоплова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у </w:t>
      </w:r>
      <w:proofErr w:type="spellStart"/>
      <w:r>
        <w:rPr>
          <w:color w:val="000000"/>
        </w:rPr>
        <w:t>осталим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изложеним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Месна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надлежност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више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Месно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споразумеју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подручју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трпе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задржава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олакшава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Обавезност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правила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стварној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месној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Стварна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месна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мењају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месну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и,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Посебна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ограничења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Службене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зградама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објектима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Службене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зградама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објектима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министарству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Војсци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одобрењу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одбране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Сукоб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Сукоб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сукобу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О </w:t>
      </w:r>
      <w:proofErr w:type="spellStart"/>
      <w:r>
        <w:rPr>
          <w:color w:val="000000"/>
        </w:rPr>
        <w:t>сукобу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Овлашћено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службено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лице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делегација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овлашћења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распоређено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одлучивања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Колегијални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Изузеће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овлашћеног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службеног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лица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изузето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вештак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законским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сродник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правој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линији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побочној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четвртог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супружник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ванбрачни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партнер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сродник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тазбини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престала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усвојитеља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хранитеља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усвојитеља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усвојеника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учествовало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ангажовано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надзорном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7)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8)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доводе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сумњу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непристрасност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Чим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1)</w:t>
      </w:r>
      <w:r w:rsidR="00D82C19">
        <w:rPr>
          <w:color w:val="000000"/>
        </w:rPr>
        <w:t>-</w:t>
      </w:r>
      <w:r>
        <w:rPr>
          <w:color w:val="000000"/>
        </w:rPr>
        <w:t xml:space="preserve">7)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застаје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поступком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разлогу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тачке</w:t>
      </w:r>
      <w:proofErr w:type="spellEnd"/>
      <w:r>
        <w:rPr>
          <w:color w:val="000000"/>
        </w:rPr>
        <w:t xml:space="preserve"> 8)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разлозима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записничара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записничара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Одлучивање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изузећу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овлашћеног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службеног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лица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41.</w:t>
      </w:r>
    </w:p>
    <w:p w:rsidR="00CA7AE1" w:rsidRDefault="00000000">
      <w:pPr>
        <w:spacing w:after="150"/>
      </w:pPr>
      <w:r>
        <w:rPr>
          <w:color w:val="000000"/>
        </w:rPr>
        <w:t xml:space="preserve">(1)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председавајући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а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председавајућег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О </w:t>
      </w:r>
      <w:proofErr w:type="spellStart"/>
      <w:r>
        <w:rPr>
          <w:color w:val="000000"/>
        </w:rPr>
        <w:t>изузећу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Колегијални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Сарадња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службена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помоћ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Јединствено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управно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место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обраћа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Успостављањем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обраћа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поучавање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примање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признавање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објашњења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коментара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докумената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њихово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Ближе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критеријуме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мерила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обављањем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Међународна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правна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помоћ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иностраним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узајамности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Домаћи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иностраном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инострани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супротно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домаћем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поретку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4. </w:t>
      </w:r>
      <w:proofErr w:type="spellStart"/>
      <w:r>
        <w:rPr>
          <w:b/>
          <w:color w:val="000000"/>
        </w:rPr>
        <w:t>Странка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управном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њено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Странка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управном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поступку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насеље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Заступници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заступници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ширих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организовани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Обустављање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поступка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због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престанка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постојања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45.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наследнике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Процесна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способност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заступање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Процесна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46.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процесна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овлашћени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насеље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овласте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насеље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супротни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хитна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спроведе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постављању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презентацији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огласној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О </w:t>
      </w:r>
      <w:proofErr w:type="spellStart"/>
      <w:r>
        <w:rPr>
          <w:color w:val="000000"/>
        </w:rPr>
        <w:t>постављању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старатељства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постављен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постављен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постављен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(8)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Пуномоћник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Појам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странком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Постојање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посумња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истинитост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оверено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надриписарством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Дужност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приложило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приложи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пропуштен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Обим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Обим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, а и </w:t>
      </w:r>
      <w:proofErr w:type="spellStart"/>
      <w:r>
        <w:rPr>
          <w:color w:val="000000"/>
        </w:rPr>
        <w:t>временски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Престанак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губитком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наследник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опозвати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опозвати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Заједнички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заједнички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одредити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задржавају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самосталност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упркос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Стручни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помагач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објашњења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савете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стручни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помагач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Стручни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помагач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Превођење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тумачи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разумеју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српски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омогућава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писму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писму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разумеју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Особа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инвалидитетом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тумача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ОПШТЕЊЕ ОРГАНА И СТРАНАКА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Начини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Основне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одредбе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брз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ефикасан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сигурност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економичност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Општење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обухвата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папирном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Електронски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Посебне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одредбе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електронском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општењу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презентацији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могућности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начину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читљив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читљив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датом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Поднесци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Облик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садржина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поднеска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Поднесци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предлози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обрасци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пријаве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молбе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представке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приговори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саопштења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обраћања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разумљив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седиште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сврху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друкчију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Неуредан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поднесак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неуредан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разумљив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потпун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упозорење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Предаја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поднесака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Поднесци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насловљени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Поднесци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дипломатско-конзуларног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представништва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Кратке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хитне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телефоном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телеграмом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забелешку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спису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Евидентирање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потврда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пријему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поднеска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евидентира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редоследу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наплаћивања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таксе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послат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Подношење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поднеска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ненадлежном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62.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прослеђује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упозорава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Записници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Састављање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садржина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записника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саставља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важнијој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важнијим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У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присутних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њихових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садржине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податак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исправама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сачињен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садржини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деловима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примедба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4. </w:t>
      </w:r>
      <w:proofErr w:type="spellStart"/>
      <w:r>
        <w:rPr>
          <w:b/>
          <w:color w:val="000000"/>
        </w:rPr>
        <w:t>Разгледање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списа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обавештавање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r>
        <w:rPr>
          <w:i/>
          <w:color w:val="000000"/>
        </w:rPr>
        <w:t xml:space="preserve">Право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разгледање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списа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обавештавање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64.</w:t>
      </w:r>
    </w:p>
    <w:p w:rsidR="00CA7AE1" w:rsidRDefault="00000000">
      <w:pPr>
        <w:spacing w:after="150"/>
      </w:pPr>
      <w:r>
        <w:rPr>
          <w:color w:val="000000"/>
        </w:rPr>
        <w:t xml:space="preserve">(1) Право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присуству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умножи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њеном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Списи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просторијама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оправданим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списи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просторијама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дипломатско-конзуларном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представништву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електронском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докумената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електронском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штампаном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записници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већању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гласању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нацрти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личности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личности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личности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Право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заинтересовано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Износ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(8)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заинтересовани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заинтересовано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(9)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информацијама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садржаним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документима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Захтев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разгледање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списа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обавештавање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току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заинтересованог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заинтересовано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умноже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добију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наведеном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подносилац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III. ОБАВЕШТАВАЊЕ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Појам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начин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обавештавања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поступању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обавештавању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водећи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економичном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једноставности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достављањем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присутна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Кратка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хитна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телефоном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чему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забелешка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начињена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грешка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Места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којима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врши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обавештавање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Адвокат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његовој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канцеларији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канцеларији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контакт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њима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, а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одвија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Обавештавање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посебним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случајевима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Физичка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дипломатским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међународним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Војсци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припадници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специјалних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унутрашње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лишена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установе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У </w:t>
      </w:r>
      <w:proofErr w:type="spellStart"/>
      <w:r>
        <w:rPr>
          <w:color w:val="000000"/>
        </w:rPr>
        <w:t>свим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Пуномоћник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пријем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обавештења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насловљена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упозорава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поставити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њиховом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супротне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њиховом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проследи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Поступци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обавештавања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Обавештавање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електронским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путем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неформално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формално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Формално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одвија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Формално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изједначава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Обавештавање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путем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поште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препорученом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седмог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поштанском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петнаестог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поштанском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препорученом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потврди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пријему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пошиљке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препорученом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изједначава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Достављање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Начини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посредно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поштанског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73.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седишту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регистрована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регистра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8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сати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сати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продужи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насловљено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поштански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)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сачињава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белешку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идентификује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просторију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унутар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поштански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покушати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24 </w:t>
      </w:r>
      <w:proofErr w:type="spellStart"/>
      <w:r>
        <w:rPr>
          <w:color w:val="000000"/>
        </w:rPr>
        <w:t>сата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сачињава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белешку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идентификује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просторију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унутар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пронађен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пунолетном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домаћинства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примаоцем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доставницу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доставницу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примаоцем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коверти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доставници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примаоцу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Доставница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Доставница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индентификује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Потписују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бројевима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доставницу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достављач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бележи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доставници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бројевима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уручења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Доставница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електронском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презентацији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огласној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објави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гласилу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дневним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новинама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презентацији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огласној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изостављено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просторији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IV. РОКОВИ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Одређивање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продужење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рокова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продужења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заинтересованог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продужење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Рачунање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рокова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месеце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догађај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урачунава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догађај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последњем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Истек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означити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календарским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Почетак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Одржање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данима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месецима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препорученом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поштанском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Враћање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пређашње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Разлози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предлог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изгуби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незнања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грешке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омашком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прекорачила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наредна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прекорачења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прекорачења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изгубила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барем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недовољан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застане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поступком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Рокови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надлежност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силом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општепознатим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одобри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поништавају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закључци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одобрено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враћање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пређашње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неблаговремен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недозвољен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V. ТРОШКОВИ ПОСТУПКА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Појам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84.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доласка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губитка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неопходни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оправдани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стварни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стварни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награде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тумача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преводилаца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привремених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</w:t>
      </w:r>
      <w:proofErr w:type="spellEnd"/>
      <w:r>
        <w:rPr>
          <w:color w:val="000000"/>
        </w:rPr>
        <w:t xml:space="preserve">.),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издаци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готовом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путни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огласи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</w:t>
      </w:r>
      <w:proofErr w:type="spellEnd"/>
      <w:r>
        <w:rPr>
          <w:color w:val="000000"/>
        </w:rPr>
        <w:t>.).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Редовне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надокнађује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сразмерно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успела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Свака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поравнањем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поравнању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кривицом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сигурношћу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издатке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вештачења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доласка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унапред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покривају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издаци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Исто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предложила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Одлучивање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трошковима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трошковима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трошковима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награде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учесницима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Сведоци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поступком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вештаци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тумачи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преводиоци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награду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награду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иначе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упозорава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белешку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Ослобађање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плаћања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ослобођена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нужно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издржавање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нужно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издржавање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међународним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ЧЕТВРТИ</w:t>
      </w:r>
    </w:p>
    <w:p w:rsidR="00CA7AE1" w:rsidRDefault="00000000" w:rsidP="000A5E66">
      <w:pPr>
        <w:pStyle w:val="Heading1"/>
      </w:pPr>
      <w:r>
        <w:t>ПРВОСТЕПЕНИ ПОСТУПАК</w:t>
      </w:r>
    </w:p>
    <w:p w:rsidR="00CA7AE1" w:rsidRDefault="00000000" w:rsidP="000A5E66">
      <w:pPr>
        <w:pStyle w:val="Heading2"/>
      </w:pPr>
      <w:r>
        <w:t>I. ПОКРЕТАЊЕ ПОСТУПКА И ЗАХТЕВИ СТРАНАКА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покретања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информације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и,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покретању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налог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покретању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обзир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представке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грађана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упозорења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Тренутак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покретања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покретању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покретању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покретању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достављању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Одбацивање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реч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подносилац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у </w:t>
      </w:r>
      <w:proofErr w:type="spellStart"/>
      <w:r>
        <w:rPr>
          <w:color w:val="000000"/>
        </w:rPr>
        <w:t>истој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признато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4.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призна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упознају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изјасниле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5. </w:t>
      </w:r>
      <w:proofErr w:type="spellStart"/>
      <w:r>
        <w:rPr>
          <w:b/>
          <w:color w:val="000000"/>
        </w:rPr>
        <w:t>Покретање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саопштењем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спајање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ствари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један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Покретање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поступка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јавним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саопштењем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презентацији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огласној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објави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гласилу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дневним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новинама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Спајање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више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управних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ствари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један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поступак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њиховим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различитих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једном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Самостално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иступање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Свака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задржава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иступа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спојено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У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6. </w:t>
      </w:r>
      <w:proofErr w:type="spellStart"/>
      <w:r>
        <w:rPr>
          <w:b/>
          <w:color w:val="000000"/>
        </w:rPr>
        <w:t>Измена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недозвољена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7. </w:t>
      </w:r>
      <w:proofErr w:type="spellStart"/>
      <w:r>
        <w:rPr>
          <w:b/>
          <w:color w:val="000000"/>
        </w:rPr>
        <w:t>Одустанак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последице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одустанка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понашање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8. </w:t>
      </w:r>
      <w:proofErr w:type="spellStart"/>
      <w:r>
        <w:rPr>
          <w:b/>
          <w:color w:val="000000"/>
        </w:rPr>
        <w:t>Поравнање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поравнају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Поравнање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јасно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Поравнање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поравнању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закључено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прочитају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потпишу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поравнању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Оверен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предложено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поравнање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У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главној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прихватио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поравнање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Поравнање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ПРЕКИД И ОБУСТАВЉАЊЕ ПОСТУПКА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Прекид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изгуби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пажњу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заступању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супротни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прекида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прекиду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. О </w:t>
      </w:r>
      <w:proofErr w:type="spellStart"/>
      <w:r>
        <w:rPr>
          <w:color w:val="000000"/>
        </w:rPr>
        <w:t>наставку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Обустављање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III. ТОК ПОСТУПКА ДО ДОНОШЕЊА РЕШЕЊА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Заједничке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Начин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утврђивања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чињеница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поступку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општепознате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Дужност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прибави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податке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службеној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дужности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прибавља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обрађује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(3)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замољени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бесплатно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замољени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најкраћем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прибавља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обрађује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неуредним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Непосредно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одлучивање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изнела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општепознатих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учињене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116.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(5) и (6)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Привремене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мере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привременој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4. </w:t>
      </w:r>
      <w:proofErr w:type="spellStart"/>
      <w:r>
        <w:rPr>
          <w:b/>
          <w:color w:val="000000"/>
        </w:rPr>
        <w:t>Испитни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Испитни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испитном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изнете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понуђеним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извођењу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сведоцима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вештацима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тврдње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тврдње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слажу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њеним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упозори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предлозима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5. </w:t>
      </w:r>
      <w:proofErr w:type="spellStart"/>
      <w:r>
        <w:rPr>
          <w:b/>
          <w:color w:val="000000"/>
        </w:rPr>
        <w:t>Претходно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питање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Појам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наиђе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целину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прекинути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Покретање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поступка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коме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решава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претходно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питање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прекинуо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прекинуо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упозорити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6. </w:t>
      </w:r>
      <w:proofErr w:type="spellStart"/>
      <w:r>
        <w:rPr>
          <w:b/>
          <w:color w:val="000000"/>
        </w:rPr>
        <w:t>Усмена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расправа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Обавезност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рочиште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разјашњење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одуговлачи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оконча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рочишту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рочишта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рочишту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рочиште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Позив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110.</w:t>
      </w:r>
    </w:p>
    <w:p w:rsidR="00CA7AE1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позиву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адреса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доласка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вештак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итд</w:t>
      </w:r>
      <w:proofErr w:type="spellEnd"/>
      <w:r>
        <w:rPr>
          <w:color w:val="000000"/>
        </w:rPr>
        <w:t xml:space="preserve">) и </w:t>
      </w:r>
      <w:proofErr w:type="spellStart"/>
      <w:r>
        <w:rPr>
          <w:color w:val="000000"/>
        </w:rPr>
        <w:t>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одазове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Видеоконференцијска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усмена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расправа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111.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техничке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заказати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видеоконференцијску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Јавност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усмене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расправе</w:t>
      </w:r>
      <w:proofErr w:type="spellEnd"/>
      <w:r>
        <w:rPr>
          <w:i/>
          <w:color w:val="000000"/>
        </w:rPr>
        <w:t xml:space="preserve">. </w:t>
      </w:r>
      <w:proofErr w:type="spellStart"/>
      <w:r>
        <w:rPr>
          <w:i/>
          <w:color w:val="000000"/>
        </w:rPr>
        <w:t>Искључење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јавности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расправља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морала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расправља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односима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породици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озбиљна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Искључење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страници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огласној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Јавност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искључена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Искључење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њихове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пуномоћнике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помагаче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допустити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научни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Упозорава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Јавна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објава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усмене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расправе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заказао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вероватно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слични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Изостанак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странке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усмене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расправе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изјаснила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предмету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целокупног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претпостави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претпостави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одржава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одржати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Место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усмене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расправе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одржавање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реда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седишту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темељнијем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бржем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лакшем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расправљању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упозориће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непримерено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понашање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статистике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удаљити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новчаној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7. </w:t>
      </w:r>
      <w:proofErr w:type="spellStart"/>
      <w:r>
        <w:rPr>
          <w:b/>
          <w:color w:val="000000"/>
        </w:rPr>
        <w:t>Доказивање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Доказивање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чињеница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Доказивање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општепознате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претпоставља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Дозвољено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учињене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извођењу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Извођење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доказа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пред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замољеним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органом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117.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замољеним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неизводљиво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скопчано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несразмерним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великим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Исправе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потврђује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Исту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изједначене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Микрофилмска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репродукција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изједначени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Ограничење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смањење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догађаји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слично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прецртано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остругано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избрисано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уметнуто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спољне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цени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смањена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колико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Неправилност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копије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120.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Дозвољено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неистинито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састављена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Подношење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оригиналу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микрофилмској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репродукцији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копије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овереном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препису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оригинал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оригиналу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белешку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препису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доступан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Дужност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располаже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добровољно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упркос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цени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добровољно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трећем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Треће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показивањем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(8)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(9)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превођење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држави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узајамности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доказну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домаће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оверене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састављену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језику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оверени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превод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Сведоци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Kо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дужност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опажање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одазове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color w:val="000000"/>
        </w:rPr>
        <w:t xml:space="preserve">Право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дужно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ослободи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 о: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појединим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изложио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срамоти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знатној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имовинској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гоњењу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крвног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сродника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правој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линији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побочној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супружника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ванбрачног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партнера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тазбинског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сродника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старатеља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штићеника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усвојитеља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усвојеника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појединим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професионалну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пуномоћник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верски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исповедник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лекар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вршећи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барем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имовинске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присуствовао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посредник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записничар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радњама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неким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Саслушавање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Сведоци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понаособ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осталих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суочи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слажу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Сведоци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болести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инвалидитета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објекту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Саслушању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малолетног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карте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подаци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странком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поучава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прецизна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разумљива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обману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произлазе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претпоставке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рекао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Сведоку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изрекао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изостанак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одобрења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принудно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довођења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изрећи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новчаној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изостанак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новчаној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изостанком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ускраћивањем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Вештачење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Вештачење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располаже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зависно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сложености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вештачења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вештачења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Вештачење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поверити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научној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установи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подобности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Дужност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вештачења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ускраћивање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вештачења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изузеће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вештака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Вештак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сумња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његову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стручност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Правила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вештачења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вештак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расправи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заједнички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слажу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одвојено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излажу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саслушавањем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вештачење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вештацима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Примена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овог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закона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131.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новчано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кажњавање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саслушавању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кажњавању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Тумачи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Примена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132.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тумаче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вештацима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Увиђај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опажање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рочишту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тешкоћа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иначе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Снимак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Држалац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просторија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земљишта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неоправдано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сведочење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(8)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</w:t>
      </w:r>
      <w:proofErr w:type="spellEnd"/>
      <w:r>
        <w:rPr>
          <w:color w:val="000000"/>
        </w:rPr>
        <w:t xml:space="preserve"> je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(9)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злоупотреби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повреди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професионалну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научну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уметничку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(10) </w:t>
      </w:r>
      <w:proofErr w:type="spellStart"/>
      <w:r>
        <w:rPr>
          <w:color w:val="000000"/>
        </w:rPr>
        <w:t>Држаоцу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надокнађује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увиђај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проузрокује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чему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Изјава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134.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Усмена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отежало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Обезбеђење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доказа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135.</w:t>
      </w:r>
    </w:p>
    <w:p w:rsidR="00CA7AE1" w:rsidRDefault="00000000">
      <w:pPr>
        <w:spacing w:after="150"/>
      </w:pPr>
      <w:r>
        <w:rPr>
          <w:color w:val="000000"/>
        </w:rPr>
        <w:t xml:space="preserve">(1)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бојазни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отежано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осталог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доказују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изјашњења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(8)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подручју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саслуша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(9)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ПЕТИ</w:t>
      </w:r>
    </w:p>
    <w:p w:rsidR="00CA7AE1" w:rsidRDefault="00000000" w:rsidP="000A5E66">
      <w:pPr>
        <w:pStyle w:val="Heading1"/>
      </w:pPr>
      <w:r>
        <w:t>РЕШЕЊЕ И ЗАКЉУЧАК</w:t>
      </w:r>
    </w:p>
    <w:p w:rsidR="00CA7AE1" w:rsidRDefault="00000000" w:rsidP="000A5E66">
      <w:pPr>
        <w:pStyle w:val="Heading2"/>
      </w:pPr>
      <w:r>
        <w:t>I. ОСНОВНЕ ОДРЕДБЕ О РЕШЕЊУ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Појам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колегијалног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Колегијални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већином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подељеног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председавајућег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Заједничко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сачињава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Делимично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допунско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привремено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допунско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услед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настати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супротну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предлагача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допунско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погледу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ОБЛИК И ДЕЛОВИ РЕШЕЊА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Облик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140.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електронски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папирни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</w:t>
      </w:r>
      <w:proofErr w:type="spellEnd"/>
      <w:r>
        <w:rPr>
          <w:color w:val="000000"/>
        </w:rPr>
        <w:t xml:space="preserve">), а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усменом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Делови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садржина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увод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диспозитив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изреку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упутство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печат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аутентичности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Увод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пропис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његовој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заступника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њихово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кратко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увод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Диспозитив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кратку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јасну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подели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тачака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услов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назнака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трошковима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разумљиво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кратко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излагање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прописе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упућују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диспозитива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уважен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одступио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сличним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одлучивању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и с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позивање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У </w:t>
      </w:r>
      <w:proofErr w:type="spellStart"/>
      <w:r>
        <w:rPr>
          <w:color w:val="000000"/>
        </w:rPr>
        <w:t>упутству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упутство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висину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изјављује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упутство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седиште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тужба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тужба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висину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упутство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упутству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никаквог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упутства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непотпуно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важећим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(8)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председавајући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(9)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типско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факсимил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одштампано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забелешке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спису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142.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диспозитив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забелешке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једностраначким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Усмено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имовину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изради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III. ИСПРАВЉАЊЕ ГРЕШАКА У РЕШЕЊУ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оверене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преписе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уклони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грешке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именима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бројевима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писању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нетачности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исправци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неповољна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исправци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IV. РОК ЗА ИЗДАВАЊЕ РЕШЕЊА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Издавање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донетом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V. ЗАКЉУЧАК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усменом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тужбом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ШЕСТИ</w:t>
      </w:r>
    </w:p>
    <w:p w:rsidR="00CA7AE1" w:rsidRDefault="00000000" w:rsidP="000A5E66">
      <w:pPr>
        <w:pStyle w:val="Heading1"/>
      </w:pPr>
      <w:r>
        <w:t>ПРАВНА СРЕДСТВА</w:t>
      </w:r>
    </w:p>
    <w:p w:rsidR="00CA7AE1" w:rsidRDefault="00000000" w:rsidP="000A5E66">
      <w:pPr>
        <w:pStyle w:val="Heading2"/>
      </w:pPr>
      <w:r>
        <w:t>I. ПРИГОВОР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приговор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изјављивање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приговора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неиспуњења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 и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пропуштања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квалитетно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једнаким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задовољавање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корисника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Изјављивање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приговора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приговору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руководиоцу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приговору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садржини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Руководилац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испитује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Одлучивање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приговору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149.</w:t>
      </w:r>
    </w:p>
    <w:p w:rsidR="00CA7AE1" w:rsidRDefault="00000000">
      <w:pPr>
        <w:spacing w:after="150"/>
      </w:pPr>
      <w:r>
        <w:rPr>
          <w:color w:val="000000"/>
        </w:rPr>
        <w:t xml:space="preserve">(1) О </w:t>
      </w:r>
      <w:proofErr w:type="spellStart"/>
      <w:r>
        <w:rPr>
          <w:color w:val="000000"/>
        </w:rPr>
        <w:t>приговору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Руководилац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недостатака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пружању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Овлашћења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поступку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жалби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против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приговору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150.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приговору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приговору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149.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 w:rsidP="000A5E66">
      <w:pPr>
        <w:pStyle w:val="Heading2"/>
      </w:pPr>
      <w:r>
        <w:t>II. ЖАЛБА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</w:p>
    <w:p w:rsidR="00CA7AE1" w:rsidRDefault="00000000">
      <w:pPr>
        <w:spacing w:after="120"/>
        <w:jc w:val="center"/>
      </w:pPr>
      <w:r>
        <w:rPr>
          <w:i/>
          <w:color w:val="000000"/>
        </w:rPr>
        <w:t xml:space="preserve">Право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искључена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неиздавање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усвајањем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(7)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Обавештење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донетом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лицу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коме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није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признато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својство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странке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признавање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учествовале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текст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диспозитива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О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достављању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Рок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Одложно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дејство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макар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свакој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Одступања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одложног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дејства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нанело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ненадокнадиву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угрозило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Одрицање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права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Одрицање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опозове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признавање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одрекну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Одустанак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Одустанак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опозове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Разлози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због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којих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може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побија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Сви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неправилан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прекорачене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циљу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дато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7)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8)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Садржина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159.</w:t>
      </w:r>
    </w:p>
    <w:p w:rsidR="00CA7AE1" w:rsidRDefault="00000000">
      <w:pPr>
        <w:spacing w:after="150"/>
      </w:pPr>
      <w:r>
        <w:rPr>
          <w:color w:val="000000"/>
        </w:rPr>
        <w:t xml:space="preserve">(1) У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означити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датум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потпис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жалиоца</w:t>
      </w:r>
      <w:proofErr w:type="spellEnd"/>
      <w:r>
        <w:rPr>
          <w:color w:val="000000"/>
        </w:rPr>
        <w:t xml:space="preserve">. Довољно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изложи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погледу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незадовољан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образложити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У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И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намера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Предавање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првостепеном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довољном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примерака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противну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прослеђује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Предавање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другостепеном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разгледање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Поступање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првостепеног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жалби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Одбацивање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жалбe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159.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истовремено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и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одбачена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Поништавање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побијаног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стране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првостепеног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1)</w:t>
      </w:r>
      <w:r w:rsidR="00D82C19">
        <w:rPr>
          <w:color w:val="000000"/>
        </w:rPr>
        <w:t>-</w:t>
      </w:r>
      <w:r>
        <w:rPr>
          <w:color w:val="000000"/>
        </w:rPr>
        <w:t xml:space="preserve">6)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Достављање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одговор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члану</w:t>
      </w:r>
      <w:proofErr w:type="spellEnd"/>
      <w:r>
        <w:rPr>
          <w:color w:val="000000"/>
        </w:rPr>
        <w:t xml:space="preserve"> 183.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1)</w:t>
      </w:r>
      <w:r w:rsidR="00D82C19">
        <w:rPr>
          <w:color w:val="000000"/>
        </w:rPr>
        <w:t>-</w:t>
      </w:r>
      <w:r>
        <w:rPr>
          <w:color w:val="000000"/>
        </w:rPr>
        <w:t xml:space="preserve">6)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Удовољавање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захтеву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ожалбено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удовољио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Новим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Прослеђивање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другостепеном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члану</w:t>
      </w:r>
      <w:proofErr w:type="spellEnd"/>
      <w:r>
        <w:rPr>
          <w:color w:val="000000"/>
        </w:rPr>
        <w:t xml:space="preserve"> 183.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1)</w:t>
      </w:r>
      <w:r w:rsidR="00D82C19">
        <w:rPr>
          <w:color w:val="000000"/>
        </w:rPr>
        <w:t>-</w:t>
      </w:r>
      <w:r>
        <w:rPr>
          <w:color w:val="000000"/>
        </w:rPr>
        <w:t xml:space="preserve">6)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удовољи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прослеђује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прилажу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одговору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Поступање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другостепеног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жалби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Одлучивање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жалби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вратити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Границе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испитивања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побијаног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1)</w:t>
      </w:r>
      <w:r w:rsidR="00D82C19">
        <w:rPr>
          <w:color w:val="000000"/>
        </w:rPr>
        <w:t>-</w:t>
      </w:r>
      <w:r>
        <w:rPr>
          <w:color w:val="000000"/>
        </w:rPr>
        <w:t xml:space="preserve">6)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надлежност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Измена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побијаног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решења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корист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штету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жалиоца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корист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жалиоца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поставио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вређа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жалиоца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Одбијање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жалбе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утицали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образложењу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образложењу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Поништавање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побијаног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одлучивање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жалбеном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захтеву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или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управној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ствари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прослеђује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замољеног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непотпуно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учињена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утицала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допуњеном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брже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економичније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вратити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погледу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проследити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je у </w:t>
      </w:r>
      <w:proofErr w:type="spellStart"/>
      <w:r>
        <w:rPr>
          <w:color w:val="000000"/>
        </w:rPr>
        <w:t>побијаном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материјално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неправилан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Измена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побијаног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172.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побијано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постићи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повољнијим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измениће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Жалба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кад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првостепени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орган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није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издао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решење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законом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одређеном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року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продужава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онолико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колико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Рок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одлучивање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жалби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174.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СЕДМИ</w:t>
      </w:r>
    </w:p>
    <w:p w:rsidR="00CA7AE1" w:rsidRDefault="00000000" w:rsidP="000A5E66">
      <w:pPr>
        <w:pStyle w:val="Heading1"/>
      </w:pPr>
      <w:r>
        <w:t>ПОСЕБНИ СЛУЧАЈЕВИ УКЛАЊАЊА И МЕЊАЊА РЕШЕЊА</w:t>
      </w:r>
    </w:p>
    <w:p w:rsidR="00CA7AE1" w:rsidRDefault="00000000" w:rsidP="000A5E66">
      <w:pPr>
        <w:pStyle w:val="Heading2"/>
      </w:pPr>
      <w:r>
        <w:t>I. МЕЊАЊЕ И ПОНИШТАВАЊЕ РЕШЕЊА У ВЕЗИ СА УПРАВНИМ СПОРОМ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175.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уважава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тужбе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вређа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ПОНАВЉАЊЕ ПОСТУПКА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Разлози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понавља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изведеним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могли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неистинитим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тврдњама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доведено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заблуду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изузето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саставу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колегијалног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7)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члану</w:t>
      </w:r>
      <w:proofErr w:type="spellEnd"/>
      <w:r>
        <w:rPr>
          <w:color w:val="000000"/>
        </w:rPr>
        <w:t xml:space="preserve"> 55.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8)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сведока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вештака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9)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пресуди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преиначена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укинута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поништена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10)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битним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тачкама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засновано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11)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ускраћивање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мањинског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слободе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зајемчене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Уставом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истовремено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оспорено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12)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Европски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ускраћена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 xml:space="preserve">. 1), 3), 5) и 7)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ранијем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(1)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3)</w:t>
      </w:r>
      <w:r w:rsidR="00D82C19">
        <w:rPr>
          <w:color w:val="000000"/>
        </w:rPr>
        <w:t>-</w:t>
      </w:r>
      <w:r>
        <w:rPr>
          <w:color w:val="000000"/>
        </w:rPr>
        <w:t xml:space="preserve">7)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изнела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ранијем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Иницијатива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Рокови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90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Европског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”.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i/>
          <w:color w:val="000000"/>
        </w:rPr>
        <w:t xml:space="preserve">(3) </w:t>
      </w:r>
      <w:proofErr w:type="spellStart"/>
      <w:r>
        <w:rPr>
          <w:i/>
          <w:color w:val="000000"/>
        </w:rPr>
        <w:t>Престао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важи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hyperlink r:id="rId5">
        <w:proofErr w:type="spellStart"/>
        <w:r>
          <w:rPr>
            <w:rStyle w:val="Hyperlink"/>
            <w:i/>
            <w:color w:val="008000"/>
          </w:rPr>
          <w:t>Одлуку</w:t>
        </w:r>
        <w:proofErr w:type="spellEnd"/>
        <w:r>
          <w:rPr>
            <w:rStyle w:val="Hyperlink"/>
            <w:i/>
            <w:color w:val="008000"/>
          </w:rPr>
          <w:t xml:space="preserve"> УС </w:t>
        </w:r>
        <w:r w:rsidR="00D82C19">
          <w:rPr>
            <w:rStyle w:val="Hyperlink"/>
            <w:i/>
            <w:color w:val="008000"/>
          </w:rPr>
          <w:t>-</w:t>
        </w:r>
        <w:r>
          <w:rPr>
            <w:rStyle w:val="Hyperlink"/>
            <w:i/>
            <w:color w:val="008000"/>
          </w:rPr>
          <w:t xml:space="preserve"> 2/2023-44</w:t>
        </w:r>
      </w:hyperlink>
      <w:r>
        <w:rPr>
          <w:i/>
          <w:color w:val="000000"/>
        </w:rPr>
        <w:t>).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Одлагање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нанело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надокнади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одлагање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нанело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ненадокнадиву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Решавање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понављању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181.</w:t>
      </w:r>
    </w:p>
    <w:p w:rsidR="00CA7AE1" w:rsidRDefault="00000000">
      <w:pPr>
        <w:spacing w:after="150"/>
      </w:pPr>
      <w:r>
        <w:rPr>
          <w:color w:val="000000"/>
        </w:rPr>
        <w:t xml:space="preserve">(1)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вероватним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Поновљени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поновљеном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дозволио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поновљеном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брже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економичније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укида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III. ПОНИШТАВАЊЕ КОНАЧНОГ РЕШЕЊА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90.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(5)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), а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прећутно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принуде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изнуде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уцене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притиска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недозвољених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неправилност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изричитој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ништавости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7)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реч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разлогу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тачке</w:t>
      </w:r>
      <w:proofErr w:type="spellEnd"/>
      <w:r>
        <w:rPr>
          <w:color w:val="000000"/>
        </w:rPr>
        <w:t xml:space="preserve"> 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8)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решена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9)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спроведен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);</w:t>
      </w:r>
    </w:p>
    <w:p w:rsidR="00CA7AE1" w:rsidRDefault="00000000">
      <w:pPr>
        <w:spacing w:after="150"/>
      </w:pPr>
      <w:r>
        <w:rPr>
          <w:color w:val="000000"/>
        </w:rPr>
        <w:t xml:space="preserve">10)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11)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упутство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1)</w:t>
      </w:r>
      <w:r w:rsidR="00D82C19">
        <w:rPr>
          <w:color w:val="000000"/>
        </w:rPr>
        <w:t>-</w:t>
      </w:r>
      <w:r>
        <w:rPr>
          <w:color w:val="000000"/>
        </w:rPr>
        <w:t xml:space="preserve">6),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7)</w:t>
      </w:r>
      <w:r w:rsidR="00D82C19">
        <w:rPr>
          <w:color w:val="000000"/>
        </w:rPr>
        <w:t>-</w:t>
      </w:r>
      <w:r>
        <w:rPr>
          <w:color w:val="000000"/>
        </w:rPr>
        <w:t xml:space="preserve">9), и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10) и 11).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материјални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>. (1)</w:t>
      </w:r>
      <w:r w:rsidR="00D82C19">
        <w:rPr>
          <w:color w:val="000000"/>
        </w:rPr>
        <w:t>-</w:t>
      </w:r>
      <w:r>
        <w:rPr>
          <w:color w:val="000000"/>
        </w:rPr>
        <w:t xml:space="preserve">(3)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поништити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IV. УКИДАЊЕ РЕШЕЊА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укидање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непосредне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поредак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поремећаја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привреди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укидања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стечена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укидање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V. ПОНИШТАВАЊЕ, УКИДАЊЕ ИЛИ МЕЊАЊЕ ПРАВНОСНАЖНОГ РЕШЕЊА НА ПРЕПОРУКУ ЗАШТИТНИКА ГРАЂАНА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грађана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усклађивања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пристану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вређа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грађана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њега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укидање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мењање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препоруку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грађана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роком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VI. ЗАЈЕДНИЧКЕ ОДРЕДБЕ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издавање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186.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поновљеном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поништавању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укидању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Правне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последице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поништавања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укидања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Поништавањем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уклањају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произвело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онемогућава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Укидањем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уклањају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произвело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онемогућава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укидања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људи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поредак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поремећаја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привреди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претрпљене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изгубљену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добит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Правна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средства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уклањања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мењања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мењања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поништавања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Изузетно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Дужност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обавештавања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189.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укидање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тужиоца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ОСМИ</w:t>
      </w:r>
    </w:p>
    <w:p w:rsidR="00CA7AE1" w:rsidRDefault="00000000" w:rsidP="000A5E66">
      <w:pPr>
        <w:pStyle w:val="Heading1"/>
      </w:pPr>
      <w:r>
        <w:t>ИЗВРШЕЊЕ</w:t>
      </w:r>
    </w:p>
    <w:p w:rsidR="00CA7AE1" w:rsidRDefault="00000000" w:rsidP="000A5E66">
      <w:pPr>
        <w:pStyle w:val="Heading2"/>
      </w:pPr>
      <w:r>
        <w:t>I. ОСНОВНЕ ОДРЕДБЕ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Извршност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>:</w:t>
      </w:r>
    </w:p>
    <w:p w:rsidR="00CA7AE1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истеком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изјављена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обавештавањем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обавештавањем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одрекну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>;</w:t>
      </w:r>
    </w:p>
    <w:p w:rsidR="00CA7AE1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обавештавањем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одбацује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извршном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извршном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поравнања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поравнање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Управно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судско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191.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неновчаних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Неновчане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управно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), а </w:t>
      </w:r>
      <w:proofErr w:type="spellStart"/>
      <w:r>
        <w:rPr>
          <w:color w:val="000000"/>
        </w:rPr>
        <w:t>новчане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судским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судско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Управно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УПРАВНО ИЗВРШЕЊЕ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1.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Извршеник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тражилац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извршеник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тражилац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i/>
          <w:color w:val="000000"/>
        </w:rPr>
        <w:t xml:space="preserve">Надлежност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спровођење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ниједан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подручју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боравиште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извршеника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чијем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делокругу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унутрашње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сагласно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област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унутрашњих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спровођењу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Начин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време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избору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придржава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сразмерности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7,00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20,00 </w:t>
      </w:r>
      <w:proofErr w:type="spellStart"/>
      <w:r>
        <w:rPr>
          <w:color w:val="000000"/>
        </w:rPr>
        <w:t>сати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сати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2. </w:t>
      </w:r>
      <w:proofErr w:type="spellStart"/>
      <w:r>
        <w:rPr>
          <w:b/>
          <w:color w:val="000000"/>
        </w:rPr>
        <w:t>Поступак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Потврда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извршности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195.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Првостепени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потврда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извршности</w:t>
      </w:r>
      <w:proofErr w:type="spellEnd"/>
      <w:r>
        <w:rPr>
          <w:color w:val="000000"/>
        </w:rPr>
        <w:t xml:space="preserve">) и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прослеђује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Решење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извршењу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трошкови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196.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тражиоцу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унапред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додатни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тражилац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чему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завршетку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допунско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Извршење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преко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других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лица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197.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извршеник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трошку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У </w:t>
      </w:r>
      <w:proofErr w:type="spellStart"/>
      <w:r>
        <w:rPr>
          <w:color w:val="000000"/>
        </w:rPr>
        <w:t>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подмирење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сачини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Извршење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посредном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принудом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путем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новчаних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казни</w:t>
      </w:r>
      <w:proofErr w:type="spellEnd"/>
      <w:r>
        <w:rPr>
          <w:i/>
          <w:color w:val="000000"/>
        </w:rPr>
        <w:t>)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198.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принудиће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изрицањем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постигне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Физичком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изриче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распону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r w:rsidR="00D82C19">
        <w:rPr>
          <w:color w:val="000000"/>
        </w:rPr>
        <w:t>-</w:t>
      </w:r>
      <w:r>
        <w:rPr>
          <w:color w:val="000000"/>
        </w:rPr>
        <w:t xml:space="preserve"> у </w:t>
      </w:r>
      <w:proofErr w:type="spellStart"/>
      <w:r>
        <w:rPr>
          <w:color w:val="000000"/>
        </w:rPr>
        <w:t>распону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прихода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десет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претходној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Извршавање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новчаних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казни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Новчане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изречене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изречених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прекршаје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корист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буџета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финансира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Извршење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непосредном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принудом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принудом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постигне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изрицањем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Непосредна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потребном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природа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забрањује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Извршење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усменог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201.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Усмено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одмах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Жалба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одлагање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202.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обавештавања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решењу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изјављена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ненадокнадиву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забрањено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(5)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(6) О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Обустављање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укинуто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измењено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Противизвршење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спроведено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одузето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3. </w:t>
      </w:r>
      <w:proofErr w:type="spellStart"/>
      <w:r>
        <w:rPr>
          <w:b/>
          <w:color w:val="000000"/>
        </w:rPr>
        <w:t>Извршење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обезбеђења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Услови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извршење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обезбеђења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205.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поједине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предузму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отежано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принудно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знатног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отежавања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каснијег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полагањем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подобног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барем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учињена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вероватном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располагањем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имовином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договором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трећим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отежати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(4)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обезбеђењу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i/>
          <w:color w:val="000000"/>
        </w:rPr>
        <w:t>Накнада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штете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206.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управној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обезбеђењу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обезбеђењу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обезбеђењу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Title"/>
      </w:pPr>
      <w:r>
        <w:t>ДЕО ДЕВЕТИ</w:t>
      </w:r>
    </w:p>
    <w:p w:rsidR="00CA7AE1" w:rsidRDefault="00000000" w:rsidP="000A5E66">
      <w:pPr>
        <w:pStyle w:val="Heading1"/>
      </w:pPr>
      <w:r>
        <w:t>КАЗНЕНЕ ОДРЕДБЕ</w:t>
      </w:r>
    </w:p>
    <w:p w:rsidR="00CA7AE1" w:rsidRDefault="00000000" w:rsidP="000A5E66">
      <w:pPr>
        <w:pStyle w:val="Heading2"/>
      </w:pPr>
      <w:proofErr w:type="spellStart"/>
      <w:r>
        <w:t>Прекршајна</w:t>
      </w:r>
      <w:proofErr w:type="spellEnd"/>
      <w:r>
        <w:t xml:space="preserve"> </w:t>
      </w:r>
      <w:proofErr w:type="spellStart"/>
      <w:r>
        <w:t>одговорност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207.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Новчаном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5.000 </w:t>
      </w:r>
      <w:proofErr w:type="spellStart"/>
      <w:r>
        <w:rPr>
          <w:color w:val="000000"/>
        </w:rPr>
        <w:t>динара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50.000 </w:t>
      </w:r>
      <w:proofErr w:type="spellStart"/>
      <w:r>
        <w:rPr>
          <w:color w:val="000000"/>
        </w:rPr>
        <w:t>динара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прекршај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одлучивање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бесплатно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103.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(1) и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208.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Новчаном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5.000 </w:t>
      </w:r>
      <w:proofErr w:type="spellStart"/>
      <w:r>
        <w:rPr>
          <w:color w:val="000000"/>
        </w:rPr>
        <w:t>динара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50.000 </w:t>
      </w:r>
      <w:proofErr w:type="spellStart"/>
      <w:r>
        <w:rPr>
          <w:color w:val="000000"/>
        </w:rPr>
        <w:t>динара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прекршај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проследи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166.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(1) и (2)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решавању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).</w:t>
      </w:r>
    </w:p>
    <w:p w:rsidR="00CA7AE1" w:rsidRDefault="00000000" w:rsidP="000A5E66">
      <w:pPr>
        <w:pStyle w:val="Title"/>
      </w:pPr>
      <w:r>
        <w:t>ДЕО ДЕСЕТИ</w:t>
      </w:r>
    </w:p>
    <w:p w:rsidR="00CA7AE1" w:rsidRDefault="00000000" w:rsidP="000A5E66">
      <w:pPr>
        <w:pStyle w:val="Heading1"/>
      </w:pPr>
      <w:r>
        <w:t>СПРОВОЂЕЊЕ ЗАКОНА И ПРЕЛАЗНЕ И ЗАВРШНЕ ОДРЕДБЕ</w:t>
      </w:r>
    </w:p>
    <w:p w:rsidR="00CA7AE1" w:rsidRDefault="00000000" w:rsidP="000A5E66">
      <w:pPr>
        <w:pStyle w:val="Heading2"/>
      </w:pPr>
      <w:r>
        <w:t>I. СПРОВОЂЕЊЕ ЗАКОНА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Надзор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209.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Надзор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Инспекцијски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инспекција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одбране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одбрану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Војску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Одговорност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210.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Овлашћено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кривицом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неизвршавања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радњи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обавези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дисциплинског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бесплатно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спорове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Вођење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евиденција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211.</w:t>
      </w:r>
    </w:p>
    <w:p w:rsidR="00CA7AE1" w:rsidRDefault="00000000">
      <w:pPr>
        <w:spacing w:after="150"/>
      </w:pPr>
      <w:r>
        <w:rPr>
          <w:color w:val="000000"/>
        </w:rPr>
        <w:t xml:space="preserve">(1) О </w:t>
      </w:r>
      <w:proofErr w:type="spellStart"/>
      <w:r>
        <w:rPr>
          <w:color w:val="000000"/>
        </w:rPr>
        <w:t>решавању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начину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роковима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првостепеном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одбачених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странака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обустављених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Наведени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исказују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областима</w:t>
      </w:r>
      <w:proofErr w:type="spellEnd"/>
      <w:r>
        <w:rPr>
          <w:color w:val="000000"/>
        </w:rPr>
        <w:t>.</w:t>
      </w:r>
    </w:p>
    <w:p w:rsidR="00CA7AE1" w:rsidRDefault="00000000" w:rsidP="000A5E66">
      <w:pPr>
        <w:pStyle w:val="Heading2"/>
      </w:pPr>
      <w:r>
        <w:t>II. ПРЕЛАЗНЕ И ЗАВРШНЕ ОДРЕДБЕ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Доношење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212.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42.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(6)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истеком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девет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r>
        <w:rPr>
          <w:b/>
          <w:color w:val="000000"/>
        </w:rPr>
        <w:t xml:space="preserve">Окончање </w:t>
      </w:r>
      <w:proofErr w:type="spellStart"/>
      <w:r>
        <w:rPr>
          <w:b/>
          <w:color w:val="000000"/>
        </w:rPr>
        <w:t>започетих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213.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Поступци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окончаће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примењивао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првостепеног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поништено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укинуто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даљи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Обавеза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усклађивања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214.</w:t>
      </w:r>
    </w:p>
    <w:p w:rsidR="00CA7AE1" w:rsidRDefault="00000000">
      <w:pPr>
        <w:spacing w:after="150"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Посебни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појединим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областима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ускладиће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јуна</w:t>
      </w:r>
      <w:proofErr w:type="spellEnd"/>
      <w:r>
        <w:rPr>
          <w:color w:val="000000"/>
        </w:rPr>
        <w:t xml:space="preserve"> 2018.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(2)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Координационо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тело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90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усклађености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50"/>
      </w:pPr>
      <w:r>
        <w:rPr>
          <w:color w:val="000000"/>
        </w:rPr>
        <w:t xml:space="preserve">(3)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административне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Координационог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тела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усклађивања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Престанак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одредаба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215.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установљава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супротно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9. и 103.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престају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истеком</w:t>
      </w:r>
      <w:proofErr w:type="spellEnd"/>
      <w:r>
        <w:rPr>
          <w:color w:val="000000"/>
        </w:rPr>
        <w:t xml:space="preserve"> 90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Престанак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216.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општем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лист</w:t>
      </w:r>
      <w:proofErr w:type="spellEnd"/>
      <w:r>
        <w:rPr>
          <w:color w:val="000000"/>
        </w:rPr>
        <w:t xml:space="preserve"> СРЈ”, </w:t>
      </w:r>
      <w:proofErr w:type="spellStart"/>
      <w:r>
        <w:rPr>
          <w:color w:val="000000"/>
        </w:rPr>
        <w:t>бр</w:t>
      </w:r>
      <w:proofErr w:type="spellEnd"/>
      <w:r>
        <w:rPr>
          <w:color w:val="000000"/>
        </w:rPr>
        <w:t>. 33/97 и 31/01 и 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30/10).</w:t>
      </w:r>
    </w:p>
    <w:p w:rsidR="00CA7AE1" w:rsidRDefault="00000000">
      <w:pPr>
        <w:spacing w:after="120"/>
        <w:jc w:val="center"/>
      </w:pPr>
      <w:proofErr w:type="spellStart"/>
      <w:r>
        <w:rPr>
          <w:b/>
          <w:color w:val="000000"/>
        </w:rPr>
        <w:t>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почетак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примене</w:t>
      </w:r>
      <w:proofErr w:type="spellEnd"/>
    </w:p>
    <w:p w:rsidR="00CA7AE1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217.</w:t>
      </w:r>
    </w:p>
    <w:p w:rsidR="00CA7AE1" w:rsidRDefault="00000000">
      <w:pPr>
        <w:spacing w:after="150"/>
      </w:pPr>
      <w:proofErr w:type="spellStart"/>
      <w:r>
        <w:rPr>
          <w:color w:val="000000"/>
        </w:rPr>
        <w:t>Овај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осмог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објављивања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”, а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јуна</w:t>
      </w:r>
      <w:proofErr w:type="spellEnd"/>
      <w:r>
        <w:rPr>
          <w:color w:val="000000"/>
        </w:rPr>
        <w:t xml:space="preserve"> 2017.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изузев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одредаба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9, 103. и 207.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истеком</w:t>
      </w:r>
      <w:proofErr w:type="spellEnd"/>
      <w:r>
        <w:rPr>
          <w:color w:val="000000"/>
        </w:rPr>
        <w:t xml:space="preserve"> 90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sectPr w:rsidR="00CA7AE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AE1"/>
    <w:rsid w:val="000A5E66"/>
    <w:rsid w:val="005A65C9"/>
    <w:rsid w:val="00CA7AE1"/>
    <w:rsid w:val="00D8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39A2"/>
  <w15:docId w15:val="{DC173403-7A97-4A6A-8815-2B0616B3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  <w:rPr>
      <w:rFonts w:ascii="Verdana" w:hAnsi="Verdana" w:cs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C19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C19"/>
    <w:pPr>
      <w:keepNext/>
      <w:keepLines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D82C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2C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ravno-informacioni-sistem.rs/SlGlasnikPortal/viewdoc?uuid=d35f0889-96e5-498c-b735-0408908f02dc&amp;actid=999262&amp;doctype=og&amp;abc=cba" TargetMode="External"/><Relationship Id="rId4" Type="http://schemas.openxmlformats.org/officeDocument/2006/relationships/hyperlink" Target="http://www.pravno-informacioni-sistem.rs/SlGlasnikPortal/viewdoc?uuid=undefined&amp;actid=923655&amp;doctype=og&amp;external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19160</Words>
  <Characters>109215</Characters>
  <Application>Microsoft Office Word</Application>
  <DocSecurity>0</DocSecurity>
  <Lines>910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2023-09-29T10:35:00Z</dcterms:created>
  <dcterms:modified xsi:type="dcterms:W3CDTF">2023-09-29T11:16:00Z</dcterms:modified>
</cp:coreProperties>
</file>